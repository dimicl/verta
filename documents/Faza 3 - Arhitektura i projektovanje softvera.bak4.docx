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3174CD">
      <w:pPr>
        <w:spacing w:before="1440" w:after="60"/>
        <w:jc w:val="left"/>
      </w:pPr>
      <w: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4828540</wp:posOffset>
            </wp:positionH>
            <wp:positionV relativeFrom="line">
              <wp:posOffset>-883920</wp:posOffset>
            </wp:positionV>
            <wp:extent cx="1123950" cy="1123950"/>
            <wp:effectExtent l="0" t="0" r="3810" b="3810"/>
            <wp:wrapSquare wrapText="bothSides"/>
            <wp:docPr id="2" name="Picture 2" descr="C:\Users\petar\AppData\Local\Temp\ksohtml13440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petar\AppData\Local\Temp\ksohtml13440\wps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888888"/>
          <w:sz w:val="20"/>
          <w:szCs w:val="20"/>
        </w:rPr>
        <w:t>Arhitektura i projektovanje softvera 2025/2026</w:t>
      </w:r>
    </w:p>
    <w:p w14:paraId="115BD66E">
      <w:pPr>
        <w:spacing w:after="0"/>
        <w:jc w:val="both"/>
        <w:rPr>
          <w:color w:val="888888"/>
          <w:sz w:val="18"/>
          <w:szCs w:val="18"/>
        </w:rPr>
      </w:pPr>
      <w:r>
        <w:rPr>
          <w:color w:val="888888"/>
          <w:sz w:val="18"/>
          <w:szCs w:val="18"/>
        </w:rPr>
        <w:t>Petar Nikoli</w:t>
      </w:r>
      <w:r>
        <w:rPr>
          <w:color w:val="888888"/>
          <w:sz w:val="18"/>
          <w:szCs w:val="18"/>
          <w:lang w:val="sr-Latn-RS"/>
        </w:rPr>
        <w:t>ć</w:t>
      </w:r>
      <w:r>
        <w:rPr>
          <w:color w:val="888888"/>
          <w:sz w:val="18"/>
          <w:szCs w:val="18"/>
        </w:rPr>
        <w:t xml:space="preserve"> 19289</w:t>
      </w:r>
    </w:p>
    <w:p w14:paraId="7B14E9DB">
      <w:pPr>
        <w:spacing w:after="0"/>
        <w:jc w:val="both"/>
        <w:rPr>
          <w:rFonts w:hint="default"/>
          <w:color w:val="888888"/>
          <w:sz w:val="18"/>
          <w:szCs w:val="18"/>
          <w:lang w:val="sr-Latn-RS"/>
        </w:rPr>
      </w:pPr>
      <w:r>
        <w:rPr>
          <w:rFonts w:hint="default"/>
          <w:color w:val="888888"/>
          <w:sz w:val="18"/>
          <w:szCs w:val="18"/>
          <w:lang w:val="en-US"/>
        </w:rPr>
        <w:t>Luka Dimi</w:t>
      </w:r>
      <w:r>
        <w:rPr>
          <w:rFonts w:hint="default"/>
          <w:color w:val="888888"/>
          <w:sz w:val="18"/>
          <w:szCs w:val="18"/>
          <w:lang w:val="sr-Latn-RS"/>
        </w:rPr>
        <w:t>ć 19099</w:t>
      </w:r>
    </w:p>
    <w:p w14:paraId="4F856CFA">
      <w:pPr>
        <w:spacing w:before="1200" w:after="60"/>
        <w:jc w:val="center"/>
      </w:pPr>
      <w:r>
        <w:rPr>
          <w:b/>
          <w:bCs/>
          <w:color w:val="1F4E79"/>
          <w:sz w:val="80"/>
          <w:szCs w:val="80"/>
        </w:rPr>
        <w:t>VERTA</w:t>
      </w:r>
    </w:p>
    <w:p w14:paraId="06D5E0F7">
      <w:pPr>
        <w:spacing w:after="60"/>
        <w:jc w:val="center"/>
      </w:pPr>
      <w:r>
        <w:rPr>
          <w:i/>
          <w:iCs/>
          <w:color w:val="2E75B6"/>
          <w:sz w:val="32"/>
          <w:szCs w:val="32"/>
        </w:rPr>
        <w:t>Platforma za upravljanje projektima</w:t>
      </w:r>
    </w:p>
    <w:p w14:paraId="535EBF64">
      <w:pPr>
        <w:spacing w:after="40"/>
        <w:jc w:val="center"/>
      </w:pPr>
      <w:r>
        <w:rPr>
          <w:b/>
          <w:bCs/>
          <w:color w:val="444444"/>
          <w:sz w:val="28"/>
          <w:szCs w:val="28"/>
        </w:rPr>
        <w:t>Faza 3 – Arhitektura i projektovanje softvera</w:t>
      </w:r>
    </w:p>
    <w:p w14:paraId="228E189E">
      <w:pPr>
        <w:spacing w:after="80"/>
        <w:jc w:val="center"/>
      </w:pPr>
      <w:r>
        <w:rPr>
          <w:i/>
          <w:iCs/>
          <w:color w:val="666666"/>
          <w:sz w:val="24"/>
          <w:szCs w:val="24"/>
        </w:rPr>
        <w:t>Komunikacija</w:t>
      </w:r>
    </w:p>
    <w:p w14:paraId="5E07909F">
      <w:pPr>
        <w:spacing w:before="200" w:after="0"/>
        <w:jc w:val="center"/>
      </w:pPr>
      <w:r>
        <w:rPr>
          <w:color w:val="888888"/>
          <w:sz w:val="20"/>
          <w:szCs w:val="20"/>
        </w:rPr>
        <w:t>Jun 2026.</w:t>
      </w:r>
    </w:p>
    <w:p w14:paraId="48D25CD1">
      <w:r>
        <w:br w:type="page"/>
      </w:r>
    </w:p>
    <w:p w14:paraId="5D795F49">
      <w:pPr>
        <w:rPr>
          <w:rFonts w:hint="default"/>
          <w:lang w:val="sr-Latn-RS"/>
        </w:rPr>
      </w:pPr>
      <w:r>
        <w:rPr>
          <w:rFonts w:hint="default"/>
          <w:lang w:val="sr-Latn-RS"/>
        </w:rPr>
        <w:t>Sadržaj:</w:t>
      </w:r>
    </w:p>
    <w:p w14:paraId="6A336831">
      <w:pPr>
        <w:pStyle w:val="37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TOC \o "1-3" \h \u </w:instrText>
      </w:r>
      <w:r>
        <w:rPr>
          <w:rFonts w:hint="default"/>
          <w:lang w:val="sr-Latn-RS"/>
        </w:rPr>
        <w:fldChar w:fldCharType="separate"/>
      </w: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_Toc28732 </w:instrText>
      </w:r>
      <w:r>
        <w:rPr>
          <w:rFonts w:hint="default"/>
          <w:lang w:val="sr-Latn-RS"/>
        </w:rPr>
        <w:fldChar w:fldCharType="separate"/>
      </w:r>
      <w:r>
        <w:t>1. Uvod</w:t>
      </w:r>
      <w:r>
        <w:tab/>
      </w:r>
      <w:r>
        <w:fldChar w:fldCharType="begin"/>
      </w:r>
      <w:r>
        <w:instrText xml:space="preserve"> PAGEREF _Toc28732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35925580">
      <w:pPr>
        <w:pStyle w:val="37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_Toc17358 </w:instrText>
      </w:r>
      <w:r>
        <w:rPr>
          <w:rFonts w:hint="default"/>
          <w:lang w:val="sr-Latn-RS"/>
        </w:rPr>
        <w:fldChar w:fldCharType="separate"/>
      </w:r>
      <w:r>
        <w:t>2. Opšti pregled komunikacijskog modela</w:t>
      </w:r>
      <w:r>
        <w:tab/>
      </w:r>
      <w:r>
        <w:fldChar w:fldCharType="begin"/>
      </w:r>
      <w:r>
        <w:instrText xml:space="preserve"> PAGEREF _Toc17358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28150785">
      <w:pPr>
        <w:pStyle w:val="37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_Toc29687 </w:instrText>
      </w:r>
      <w:r>
        <w:rPr>
          <w:rFonts w:hint="default"/>
          <w:lang w:val="sr-Latn-RS"/>
        </w:rPr>
        <w:fldChar w:fldCharType="separate"/>
      </w:r>
      <w:r>
        <w:t>3. Arhitektura komunikacijske komponente</w:t>
      </w:r>
      <w:r>
        <w:tab/>
      </w:r>
      <w:r>
        <w:fldChar w:fldCharType="begin"/>
      </w:r>
      <w:r>
        <w:instrText xml:space="preserve"> PAGEREF _Toc29687 \h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6F5431B0">
      <w:pPr>
        <w:pStyle w:val="37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_Toc21909 </w:instrText>
      </w:r>
      <w:r>
        <w:rPr>
          <w:rFonts w:hint="default"/>
          <w:lang w:val="sr-Latn-RS"/>
        </w:rPr>
        <w:fldChar w:fldCharType="separate"/>
      </w:r>
      <w:r>
        <w:t>4. SignalR – Real-time WebSocket komunikacija</w:t>
      </w:r>
      <w:r>
        <w:tab/>
      </w:r>
      <w:r>
        <w:fldChar w:fldCharType="begin"/>
      </w:r>
      <w:r>
        <w:instrText xml:space="preserve"> PAGEREF _Toc21909 \h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4007E260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_Toc16990 </w:instrText>
      </w:r>
      <w:r>
        <w:rPr>
          <w:rFonts w:hint="default"/>
          <w:lang w:val="sr-Latn-RS"/>
        </w:rPr>
        <w:fldChar w:fldCharType="separate"/>
      </w:r>
      <w:r>
        <w:t>4.1. SystemHub – WebSocket endpoint</w:t>
      </w:r>
      <w:r>
        <w:tab/>
      </w:r>
      <w:r>
        <w:fldChar w:fldCharType="begin"/>
      </w:r>
      <w:r>
        <w:instrText xml:space="preserve"> PAGEREF _Toc16990 \h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231810DA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_Toc20296 </w:instrText>
      </w:r>
      <w:r>
        <w:rPr>
          <w:rFonts w:hint="default"/>
          <w:lang w:val="sr-Latn-RS"/>
        </w:rPr>
        <w:fldChar w:fldCharType="separate"/>
      </w:r>
      <w:r>
        <w:t>4.2. INotificationService i SignalRNotificationService</w:t>
      </w:r>
      <w:r>
        <w:tab/>
      </w:r>
      <w:r>
        <w:fldChar w:fldCharType="begin"/>
      </w:r>
      <w:r>
        <w:instrText xml:space="preserve"> PAGEREF _Toc20296 \h </w:instrText>
      </w:r>
      <w:r>
        <w:fldChar w:fldCharType="separate"/>
      </w:r>
      <w:r>
        <w:t>5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33C39902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_Toc22064 </w:instrText>
      </w:r>
      <w:r>
        <w:rPr>
          <w:rFonts w:hint="default"/>
          <w:lang w:val="sr-Latn-RS"/>
        </w:rPr>
        <w:fldChar w:fldCharType="separate"/>
      </w:r>
      <w:r>
        <w:t>4.3. SignalR događaji u sistemu</w:t>
      </w:r>
      <w:r>
        <w:tab/>
      </w:r>
      <w:r>
        <w:fldChar w:fldCharType="begin"/>
      </w:r>
      <w:r>
        <w:instrText xml:space="preserve"> PAGEREF _Toc22064 \h </w:instrText>
      </w:r>
      <w:r>
        <w:fldChar w:fldCharType="separate"/>
      </w:r>
      <w:r>
        <w:t>6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541CD745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_Toc562 </w:instrText>
      </w:r>
      <w:r>
        <w:rPr>
          <w:rFonts w:hint="default"/>
          <w:lang w:val="sr-Latn-RS"/>
        </w:rPr>
        <w:fldChar w:fldCharType="separate"/>
      </w:r>
      <w:r>
        <w:t>4.4. Angular klijent – @microsoft/signalr</w:t>
      </w:r>
      <w:r>
        <w:tab/>
      </w:r>
      <w:r>
        <w:fldChar w:fldCharType="begin"/>
      </w:r>
      <w:r>
        <w:instrText xml:space="preserve"> PAGEREF _Toc562 \h </w:instrText>
      </w:r>
      <w:r>
        <w:fldChar w:fldCharType="separate"/>
      </w:r>
      <w:r>
        <w:t>6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34A063F0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_Toc7912 </w:instrText>
      </w:r>
      <w:r>
        <w:rPr>
          <w:rFonts w:hint="default"/>
          <w:lang w:val="sr-Latn-RS"/>
        </w:rPr>
        <w:fldChar w:fldCharType="separate"/>
      </w:r>
      <w:r>
        <w:t>4.5. Registracija SignalR u ASP.NET Core</w:t>
      </w:r>
      <w:r>
        <w:tab/>
      </w:r>
      <w:r>
        <w:fldChar w:fldCharType="begin"/>
      </w:r>
      <w:r>
        <w:instrText xml:space="preserve"> PAGEREF _Toc7912 \h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55E86101">
      <w:pPr>
        <w:pStyle w:val="37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_Toc32194 </w:instrText>
      </w:r>
      <w:r>
        <w:rPr>
          <w:rFonts w:hint="default"/>
          <w:lang w:val="sr-Latn-RS"/>
        </w:rPr>
        <w:fldChar w:fldCharType="separate"/>
      </w:r>
      <w:r>
        <w:t>5. RabbitMQ – Asinhrona komunikacija putem poruka</w:t>
      </w:r>
      <w:r>
        <w:tab/>
      </w:r>
      <w:r>
        <w:fldChar w:fldCharType="begin"/>
      </w:r>
      <w:r>
        <w:instrText xml:space="preserve"> PAGEREF _Toc32194 \h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3355DE47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_Toc15537 </w:instrText>
      </w:r>
      <w:r>
        <w:rPr>
          <w:rFonts w:hint="default"/>
          <w:lang w:val="sr-Latn-RS"/>
        </w:rPr>
        <w:fldChar w:fldCharType="separate"/>
      </w:r>
      <w:r>
        <w:t>5.1. RabbitMQ komponente u sistemu</w:t>
      </w:r>
      <w:r>
        <w:tab/>
      </w:r>
      <w:r>
        <w:fldChar w:fldCharType="begin"/>
      </w:r>
      <w:r>
        <w:instrText xml:space="preserve"> PAGEREF _Toc15537 \h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4563D7E8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_Toc15904 </w:instrText>
      </w:r>
      <w:r>
        <w:rPr>
          <w:rFonts w:hint="default"/>
          <w:lang w:val="sr-Latn-RS"/>
        </w:rPr>
        <w:fldChar w:fldCharType="separate"/>
      </w:r>
      <w:r>
        <w:t>5.2. RabbitMqConnectionManager – upravljanje konekcijom</w:t>
      </w:r>
      <w:r>
        <w:tab/>
      </w:r>
      <w:r>
        <w:fldChar w:fldCharType="begin"/>
      </w:r>
      <w:r>
        <w:instrText xml:space="preserve"> PAGEREF _Toc15904 \h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58BECB79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_Toc19730 </w:instrText>
      </w:r>
      <w:r>
        <w:rPr>
          <w:rFonts w:hint="default"/>
          <w:lang w:val="sr-Latn-RS"/>
        </w:rPr>
        <w:fldChar w:fldCharType="separate"/>
      </w:r>
      <w:r>
        <w:t>5.3. RabbitMQBus – objavljivanje poruka</w:t>
      </w:r>
      <w:r>
        <w:tab/>
      </w:r>
      <w:r>
        <w:fldChar w:fldCharType="begin"/>
      </w:r>
      <w:r>
        <w:instrText xml:space="preserve"> PAGEREF _Toc19730 \h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44BCAFDE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_Toc15533 </w:instrText>
      </w:r>
      <w:r>
        <w:rPr>
          <w:rFonts w:hint="default"/>
          <w:lang w:val="sr-Latn-RS"/>
        </w:rPr>
        <w:fldChar w:fldCharType="separate"/>
      </w:r>
      <w:r>
        <w:t>5.4. RabbitMQ redovi (Queues)</w:t>
      </w:r>
      <w:r>
        <w:tab/>
      </w:r>
      <w:r>
        <w:fldChar w:fldCharType="begin"/>
      </w:r>
      <w:r>
        <w:instrText xml:space="preserve"> PAGEREF _Toc15533 \h </w:instrText>
      </w:r>
      <w:r>
        <w:fldChar w:fldCharType="separate"/>
      </w:r>
      <w:r>
        <w:t>9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31D87A3E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_Toc22009 </w:instrText>
      </w:r>
      <w:r>
        <w:rPr>
          <w:rFonts w:hint="default"/>
          <w:lang w:val="sr-Latn-RS"/>
        </w:rPr>
        <w:fldChar w:fldCharType="separate"/>
      </w:r>
      <w:r>
        <w:t>5.5. DomainEventConsumerService – konzument domenskih događaja</w:t>
      </w:r>
      <w:r>
        <w:tab/>
      </w:r>
      <w:r>
        <w:fldChar w:fldCharType="begin"/>
      </w:r>
      <w:r>
        <w:instrText xml:space="preserve"> PAGEREF _Toc22009 \h </w:instrText>
      </w:r>
      <w:r>
        <w:fldChar w:fldCharType="separate"/>
      </w:r>
      <w:r>
        <w:t>9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0B11667E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_Toc22889 </w:instrText>
      </w:r>
      <w:r>
        <w:rPr>
          <w:rFonts w:hint="default"/>
          <w:lang w:val="sr-Latn-RS"/>
        </w:rPr>
        <w:fldChar w:fldCharType="separate"/>
      </w:r>
      <w:r>
        <w:t>5.6. Konfiguracija RabbitMQ</w:t>
      </w:r>
      <w:r>
        <w:tab/>
      </w:r>
      <w:r>
        <w:fldChar w:fldCharType="begin"/>
      </w:r>
      <w:r>
        <w:instrText xml:space="preserve"> PAGEREF _Toc22889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4E322ED1">
      <w:pPr>
        <w:pStyle w:val="37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_Toc2569 </w:instrText>
      </w:r>
      <w:r>
        <w:rPr>
          <w:rFonts w:hint="default"/>
          <w:lang w:val="sr-Latn-RS"/>
        </w:rPr>
        <w:fldChar w:fldCharType="separate"/>
      </w:r>
      <w:r>
        <w:t>6. Observer pattern – veza domenskog sloja i komunikacijske infrastrukture</w:t>
      </w:r>
      <w:r>
        <w:tab/>
      </w:r>
      <w:r>
        <w:fldChar w:fldCharType="begin"/>
      </w:r>
      <w:r>
        <w:instrText xml:space="preserve"> PAGEREF _Toc2569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5336890A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_Toc3212 </w:instrText>
      </w:r>
      <w:r>
        <w:rPr>
          <w:rFonts w:hint="default"/>
          <w:lang w:val="sr-Latn-RS"/>
        </w:rPr>
        <w:fldChar w:fldCharType="separate"/>
      </w:r>
      <w:r>
        <w:t>6.1. Komponente Observer obrasca</w:t>
      </w:r>
      <w:r>
        <w:tab/>
      </w:r>
      <w:r>
        <w:fldChar w:fldCharType="begin"/>
      </w:r>
      <w:r>
        <w:instrText xml:space="preserve"> PAGEREF _Toc3212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598CB26A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_Toc14416 </w:instrText>
      </w:r>
      <w:r>
        <w:rPr>
          <w:rFonts w:hint="default"/>
          <w:lang w:val="sr-Latn-RS"/>
        </w:rPr>
        <w:fldChar w:fldCharType="separate"/>
      </w:r>
      <w:r>
        <w:t>6.2. Tok domenskog događaja</w:t>
      </w:r>
      <w:r>
        <w:tab/>
      </w:r>
      <w:r>
        <w:fldChar w:fldCharType="begin"/>
      </w:r>
      <w:r>
        <w:instrText xml:space="preserve"> PAGEREF _Toc14416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0697B37A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_Toc2512 </w:instrText>
      </w:r>
      <w:r>
        <w:rPr>
          <w:rFonts w:hint="default"/>
          <w:lang w:val="sr-Latn-RS"/>
        </w:rPr>
        <w:fldChar w:fldCharType="separate"/>
      </w:r>
      <w:r>
        <w:t>6.3. Domenski događaji koji se objavljuju</w:t>
      </w:r>
      <w:r>
        <w:tab/>
      </w:r>
      <w:r>
        <w:fldChar w:fldCharType="begin"/>
      </w:r>
      <w:r>
        <w:instrText xml:space="preserve"> PAGEREF _Toc2512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562E6A1A">
      <w:pPr>
        <w:pStyle w:val="37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_Toc2778 </w:instrText>
      </w:r>
      <w:r>
        <w:rPr>
          <w:rFonts w:hint="default"/>
          <w:lang w:val="sr-Latn-RS"/>
        </w:rPr>
        <w:fldChar w:fldCharType="separate"/>
      </w:r>
      <w:r>
        <w:t>7. Chat sistem – kompletni tok komunikacije</w:t>
      </w:r>
      <w:r>
        <w:tab/>
      </w:r>
      <w:r>
        <w:fldChar w:fldCharType="begin"/>
      </w:r>
      <w:r>
        <w:instrText xml:space="preserve"> PAGEREF _Toc2778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5D0BFAED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_Toc2890 </w:instrText>
      </w:r>
      <w:r>
        <w:rPr>
          <w:rFonts w:hint="default"/>
          <w:lang w:val="sr-Latn-RS"/>
        </w:rPr>
        <w:fldChar w:fldCharType="separate"/>
      </w:r>
      <w:r>
        <w:t>7.1. Tok slanja chat poruke</w:t>
      </w:r>
      <w:r>
        <w:tab/>
      </w:r>
      <w:r>
        <w:fldChar w:fldCharType="begin"/>
      </w:r>
      <w:r>
        <w:instrText xml:space="preserve"> PAGEREF _Toc2890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008C5CED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_Toc4799 </w:instrText>
      </w:r>
      <w:r>
        <w:rPr>
          <w:rFonts w:hint="default"/>
          <w:lang w:val="sr-Latn-RS"/>
        </w:rPr>
        <w:fldChar w:fldCharType="separate"/>
      </w:r>
      <w:r>
        <w:t>7.2. Upravljanje razgovorima</w:t>
      </w:r>
      <w:r>
        <w:tab/>
      </w:r>
      <w:r>
        <w:fldChar w:fldCharType="begin"/>
      </w:r>
      <w:r>
        <w:instrText xml:space="preserve"> PAGEREF _Toc4799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4FDBB237">
      <w:pPr>
        <w:pStyle w:val="37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_Toc26559 </w:instrText>
      </w:r>
      <w:r>
        <w:rPr>
          <w:rFonts w:hint="default"/>
          <w:lang w:val="sr-Latn-RS"/>
        </w:rPr>
        <w:fldChar w:fldCharType="separate"/>
      </w:r>
      <w:r>
        <w:t>8. Real-time notifikacije – sistematski pregled</w:t>
      </w:r>
      <w:r>
        <w:tab/>
      </w:r>
      <w:r>
        <w:fldChar w:fldCharType="begin"/>
      </w:r>
      <w:r>
        <w:instrText xml:space="preserve"> PAGEREF _Toc26559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5A88E262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_Toc21906 </w:instrText>
      </w:r>
      <w:r>
        <w:rPr>
          <w:rFonts w:hint="default"/>
          <w:lang w:val="sr-Latn-RS"/>
        </w:rPr>
        <w:fldChar w:fldCharType="separate"/>
      </w:r>
      <w:r>
        <w:t>8.1. Notifikacije zaključavanja ploče</w:t>
      </w:r>
      <w:r>
        <w:tab/>
      </w:r>
      <w:r>
        <w:fldChar w:fldCharType="begin"/>
      </w:r>
      <w:r>
        <w:instrText xml:space="preserve"> PAGEREF _Toc21906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2E1EAFFB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_Toc30929 </w:instrText>
      </w:r>
      <w:r>
        <w:rPr>
          <w:rFonts w:hint="default"/>
          <w:lang w:val="sr-Latn-RS"/>
        </w:rPr>
        <w:fldChar w:fldCharType="separate"/>
      </w:r>
      <w:r>
        <w:t>8.2. Notifikacije zaključavanja radnih stavki</w:t>
      </w:r>
      <w:r>
        <w:tab/>
      </w:r>
      <w:r>
        <w:fldChar w:fldCharType="begin"/>
      </w:r>
      <w:r>
        <w:instrText xml:space="preserve"> PAGEREF _Toc30929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37F324C9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_Toc28512 </w:instrText>
      </w:r>
      <w:r>
        <w:rPr>
          <w:rFonts w:hint="default"/>
          <w:lang w:val="sr-Latn-RS"/>
        </w:rPr>
        <w:fldChar w:fldCharType="separate"/>
      </w:r>
      <w:r>
        <w:t>8.3. Ostale notifikacije</w:t>
      </w:r>
      <w:r>
        <w:tab/>
      </w:r>
      <w:r>
        <w:fldChar w:fldCharType="begin"/>
      </w:r>
      <w:r>
        <w:instrText xml:space="preserve"> PAGEREF _Toc28512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4B5584AC">
      <w:pPr>
        <w:pStyle w:val="37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_Toc14209 </w:instrText>
      </w:r>
      <w:r>
        <w:rPr>
          <w:rFonts w:hint="default"/>
          <w:lang w:val="sr-Latn-RS"/>
        </w:rPr>
        <w:fldChar w:fldCharType="separate"/>
      </w:r>
      <w:r>
        <w:t>9. Razlozi odabira komunikacijskih tehnologija</w:t>
      </w:r>
      <w:r>
        <w:tab/>
      </w:r>
      <w:r>
        <w:fldChar w:fldCharType="begin"/>
      </w:r>
      <w:r>
        <w:instrText xml:space="preserve"> PAGEREF _Toc14209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373BD9FA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_Toc13731 </w:instrText>
      </w:r>
      <w:r>
        <w:rPr>
          <w:rFonts w:hint="default"/>
          <w:lang w:val="sr-Latn-RS"/>
        </w:rPr>
        <w:fldChar w:fldCharType="separate"/>
      </w:r>
      <w:r>
        <w:t>9.1. Zašto SignalR</w:t>
      </w:r>
      <w:r>
        <w:tab/>
      </w:r>
      <w:r>
        <w:fldChar w:fldCharType="begin"/>
      </w:r>
      <w:r>
        <w:instrText xml:space="preserve"> PAGEREF _Toc13731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030CB575">
      <w:pPr>
        <w:pStyle w:val="38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_Toc27096 </w:instrText>
      </w:r>
      <w:r>
        <w:rPr>
          <w:rFonts w:hint="default"/>
          <w:lang w:val="sr-Latn-RS"/>
        </w:rPr>
        <w:fldChar w:fldCharType="separate"/>
      </w:r>
      <w:r>
        <w:t>9.2. Zašto RabbitMQ</w:t>
      </w:r>
      <w:r>
        <w:tab/>
      </w:r>
      <w:r>
        <w:fldChar w:fldCharType="begin"/>
      </w:r>
      <w:r>
        <w:instrText xml:space="preserve"> PAGEREF _Toc27096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7B8CFF1D">
      <w:pPr>
        <w:pStyle w:val="37"/>
        <w:tabs>
          <w:tab w:val="right" w:leader="dot" w:pos="9418"/>
        </w:tabs>
      </w:pPr>
      <w:r>
        <w:rPr>
          <w:rFonts w:hint="default"/>
          <w:lang w:val="sr-Latn-RS"/>
        </w:rPr>
        <w:fldChar w:fldCharType="begin"/>
      </w:r>
      <w:r>
        <w:rPr>
          <w:rFonts w:hint="default"/>
          <w:lang w:val="sr-Latn-RS"/>
        </w:rPr>
        <w:instrText xml:space="preserve"> HYPERLINK \l _Toc27352 </w:instrText>
      </w:r>
      <w:r>
        <w:rPr>
          <w:rFonts w:hint="default"/>
          <w:lang w:val="sr-Latn-RS"/>
        </w:rPr>
        <w:fldChar w:fldCharType="separate"/>
      </w:r>
      <w:r>
        <w:t>10. Zaključak</w:t>
      </w:r>
      <w:r>
        <w:tab/>
      </w:r>
      <w:r>
        <w:fldChar w:fldCharType="begin"/>
      </w:r>
      <w:r>
        <w:instrText xml:space="preserve"> PAGEREF _Toc27352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/>
          <w:lang w:val="sr-Latn-RS"/>
        </w:rPr>
        <w:fldChar w:fldCharType="end"/>
      </w:r>
    </w:p>
    <w:p w14:paraId="6B46E32C">
      <w:pPr>
        <w:rPr>
          <w:rFonts w:hint="default"/>
          <w:lang w:val="sr-Latn-RS"/>
        </w:rPr>
      </w:pPr>
      <w:r>
        <w:rPr>
          <w:rFonts w:hint="default"/>
          <w:lang w:val="sr-Latn-RS"/>
        </w:rPr>
        <w:fldChar w:fldCharType="end"/>
      </w:r>
      <w:bookmarkStart w:id="0" w:name="_Toc28732"/>
      <w:bookmarkStart w:id="1" w:name="_Toc11976"/>
    </w:p>
    <w:p w14:paraId="096C3995">
      <w:pPr>
        <w:rPr>
          <w:rFonts w:hint="default"/>
          <w:lang w:val="sr-Latn-RS"/>
        </w:rPr>
      </w:pPr>
    </w:p>
    <w:p w14:paraId="645FA4FA">
      <w:pPr>
        <w:pStyle w:val="2"/>
        <w:bidi w:val="0"/>
      </w:pPr>
      <w:r>
        <w:t>1. Uvod</w:t>
      </w:r>
      <w:bookmarkEnd w:id="0"/>
      <w:bookmarkEnd w:id="1"/>
    </w:p>
    <w:p w14:paraId="346899EA">
      <w:pPr>
        <w:spacing w:after="120"/>
        <w:jc w:val="both"/>
      </w:pPr>
      <w:r>
        <w:rPr>
          <w:b w:val="0"/>
          <w:i w:val="0"/>
        </w:rPr>
        <w:t>Ovaj dokument opisuje komunikacijski model i odgovarajuće softverske komponente sistema Verta – platforme za upravljanje projektima u realnom vremenu. Komunikacija u sistemu Verta ostvaruje se kroz dve komplementarne tehnologije: SignalR za direktnu real-time komunikaciju između servera i klijenta, i RabbitMQ za asinhronu inter-komponentnu komunikaciju putem poruka.</w:t>
      </w:r>
    </w:p>
    <w:p w14:paraId="5B05B31F">
      <w:pPr>
        <w:spacing w:after="120"/>
        <w:jc w:val="both"/>
      </w:pPr>
      <w:r>
        <w:rPr>
          <w:b w:val="0"/>
          <w:i w:val="0"/>
        </w:rPr>
        <w:t>Cilj dokumentacije je da prikaže:</w:t>
      </w:r>
    </w:p>
    <w:p w14:paraId="1647EB35">
      <w:pPr>
        <w:pStyle w:val="23"/>
      </w:pPr>
      <w:r>
        <w:t>komunikacijski model sistema i ulogu svake komponente</w:t>
      </w:r>
    </w:p>
    <w:p w14:paraId="335E260F">
      <w:pPr>
        <w:pStyle w:val="23"/>
      </w:pPr>
      <w:r>
        <w:t>SignalR implementaciju za WebSocket komunikaciju u realnom vremenu</w:t>
      </w:r>
    </w:p>
    <w:p w14:paraId="0077F5EB">
      <w:pPr>
        <w:pStyle w:val="23"/>
      </w:pPr>
      <w:r>
        <w:t>RabbitMQ implementaciju za asinhrono objavljivanje i konzumpciju poruka</w:t>
      </w:r>
    </w:p>
    <w:p w14:paraId="7D108B7C">
      <w:pPr>
        <w:pStyle w:val="23"/>
      </w:pPr>
      <w:r>
        <w:t>Observer pattern koji povezuje domenski sloj s komunikacijskom infrastrukturom</w:t>
      </w:r>
    </w:p>
    <w:p w14:paraId="407883EB">
      <w:pPr>
        <w:pStyle w:val="23"/>
      </w:pPr>
      <w:r>
        <w:t>Angular (@microsoft/signalr) klijentsku stranu komunikacije</w:t>
      </w:r>
    </w:p>
    <w:p w14:paraId="090B33AD">
      <w:pPr>
        <w:pStyle w:val="23"/>
      </w:pPr>
      <w:r>
        <w:t>razloge odabira ovih tehnologija i kako zajedno čine kohezivni komunikacijski sloj</w:t>
      </w:r>
    </w:p>
    <w:p w14:paraId="64E7E811">
      <w:pPr>
        <w:spacing w:after="120"/>
        <w:jc w:val="both"/>
      </w:pPr>
      <w:r>
        <w:rPr>
          <w:b w:val="0"/>
          <w:i w:val="0"/>
        </w:rPr>
        <w:t>Dokumentacija je u potpunosti usklađena sa implementacijom backend i frontend dijelova sistema Verta, zasnovanom na Clean Architecture principima.</w:t>
      </w:r>
    </w:p>
    <w:p w14:paraId="1C879296">
      <w:pPr>
        <w:pStyle w:val="2"/>
      </w:pPr>
      <w:bookmarkStart w:id="2" w:name="_Toc17358"/>
      <w:bookmarkStart w:id="3" w:name="_Toc16888"/>
      <w:r>
        <w:t>2. Opšti pregled komunikacijskog modela</w:t>
      </w:r>
      <w:bookmarkEnd w:id="2"/>
      <w:bookmarkEnd w:id="3"/>
    </w:p>
    <w:p w14:paraId="282D87E3">
      <w:pPr>
        <w:spacing w:after="120"/>
        <w:jc w:val="both"/>
      </w:pPr>
      <w:r>
        <w:rPr>
          <w:b w:val="0"/>
          <w:i w:val="0"/>
        </w:rPr>
        <w:t>Sistem Verta implementira dvostruki komunikacijski model koji razdvaja dvije vrste komunikacije prema njihovim zahtjevima:</w:t>
      </w:r>
    </w:p>
    <w:p w14:paraId="7851B98D">
      <w:pPr>
        <w:spacing w:after="120"/>
        <w:jc w:val="both"/>
      </w:pPr>
      <w:r>
        <w:rPr>
          <w:b/>
          <w:i w:val="0"/>
        </w:rPr>
        <w:t>Sinhrona real-time komunikacija (SignalR)</w:t>
      </w:r>
    </w:p>
    <w:p w14:paraId="5871C3EE">
      <w:pPr>
        <w:spacing w:after="120"/>
        <w:jc w:val="both"/>
      </w:pPr>
      <w:r>
        <w:rPr>
          <w:b w:val="0"/>
          <w:i w:val="0"/>
        </w:rPr>
        <w:t>Angular klijent otvara trajnu WebSocket vezu sa ASP.NET Core serverom kroz SystemHub. Ova veza se koristi za neposredne notifikacije korisnicima: pristigle chat poruke, obavještenja o zaključavanju/otpuštanju resursa, dodela zadataka i primljene pozivnice.</w:t>
      </w:r>
    </w:p>
    <w:p w14:paraId="2004E260">
      <w:pPr>
        <w:spacing w:after="120"/>
        <w:jc w:val="both"/>
      </w:pPr>
      <w:r>
        <w:rPr>
          <w:b/>
          <w:i w:val="0"/>
        </w:rPr>
        <w:t>Asinhrona inter-komponentna komunikacija (RabbitMQ)</w:t>
      </w:r>
    </w:p>
    <w:p w14:paraId="0A4292DF">
      <w:pPr>
        <w:spacing w:after="120"/>
        <w:jc w:val="both"/>
      </w:pPr>
      <w:r>
        <w:rPr>
          <w:b w:val="0"/>
          <w:i w:val="0"/>
        </w:rPr>
        <w:t>Aplikacijski servisi objavljuju domenske događaje putem Observer obrasca koji ih prosljeđuje u RabbitMQ redove. BackgroundService konzumeri primaju poruke i obrađuju ih asinhrono, nezavisno od HTTP zahtjeva koji ih je pokrenuo. Ovo osigurava da HTTP odgovor bude vraćen klijentu odmah, bez čekanja na obradu događaja.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8"/>
        <w:gridCol w:w="2290"/>
        <w:gridCol w:w="1801"/>
        <w:gridCol w:w="3555"/>
      </w:tblGrid>
      <w:tr w14:paraId="165D0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2E4A6B"/>
          </w:tcPr>
          <w:p w14:paraId="3B77BB2F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Tip komunikacije</w:t>
            </w:r>
          </w:p>
        </w:tc>
        <w:tc>
          <w:tcPr>
            <w:tcW w:w="2448" w:type="dxa"/>
            <w:shd w:val="clear" w:color="auto" w:fill="2E4A6B"/>
          </w:tcPr>
          <w:p w14:paraId="027599F6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Tehnologija</w:t>
            </w:r>
          </w:p>
        </w:tc>
        <w:tc>
          <w:tcPr>
            <w:tcW w:w="2016" w:type="dxa"/>
            <w:shd w:val="clear" w:color="auto" w:fill="2E4A6B"/>
          </w:tcPr>
          <w:p w14:paraId="36145F34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Smjer</w:t>
            </w:r>
          </w:p>
        </w:tc>
        <w:tc>
          <w:tcPr>
            <w:tcW w:w="4032" w:type="dxa"/>
            <w:shd w:val="clear" w:color="auto" w:fill="2E4A6B"/>
          </w:tcPr>
          <w:p w14:paraId="7EFF6BC3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Upotreba u Verta sistemu</w:t>
            </w:r>
          </w:p>
        </w:tc>
      </w:tr>
      <w:tr w14:paraId="57E3F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EEF2F7"/>
          </w:tcPr>
          <w:p w14:paraId="5E5775D4">
            <w:pPr>
              <w:spacing w:after="0" w:line="240" w:lineRule="auto"/>
            </w:pPr>
            <w:r>
              <w:rPr>
                <w:sz w:val="18"/>
              </w:rPr>
              <w:t>Real-time push</w:t>
            </w:r>
          </w:p>
        </w:tc>
        <w:tc>
          <w:tcPr>
            <w:tcW w:w="2448" w:type="dxa"/>
            <w:shd w:val="clear" w:color="auto" w:fill="EEF2F7"/>
          </w:tcPr>
          <w:p w14:paraId="2A7DDB4A">
            <w:pPr>
              <w:spacing w:after="0" w:line="240" w:lineRule="auto"/>
            </w:pPr>
            <w:r>
              <w:rPr>
                <w:sz w:val="18"/>
              </w:rPr>
              <w:t>SignalR (WebSocket)</w:t>
            </w:r>
          </w:p>
        </w:tc>
        <w:tc>
          <w:tcPr>
            <w:tcW w:w="2016" w:type="dxa"/>
            <w:shd w:val="clear" w:color="auto" w:fill="EEF2F7"/>
          </w:tcPr>
          <w:p w14:paraId="45F826CA">
            <w:pPr>
              <w:spacing w:after="0" w:line="240" w:lineRule="auto"/>
            </w:pPr>
            <w:r>
              <w:rPr>
                <w:sz w:val="18"/>
              </w:rPr>
              <w:t>Server → Klijent</w:t>
            </w:r>
          </w:p>
        </w:tc>
        <w:tc>
          <w:tcPr>
            <w:tcW w:w="4032" w:type="dxa"/>
            <w:shd w:val="clear" w:color="auto" w:fill="EEF2F7"/>
          </w:tcPr>
          <w:p w14:paraId="322D13D0">
            <w:pPr>
              <w:spacing w:after="0" w:line="240" w:lineRule="auto"/>
            </w:pPr>
            <w:r>
              <w:rPr>
                <w:sz w:val="18"/>
              </w:rPr>
              <w:t>Chat poruke, notifikacije o zaključavanju, dodjela zadataka, pozivnice</w:t>
            </w:r>
          </w:p>
        </w:tc>
      </w:tr>
      <w:tr w14:paraId="6948D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BD304F">
            <w:pPr>
              <w:spacing w:after="0" w:line="240" w:lineRule="auto"/>
            </w:pPr>
            <w:r>
              <w:rPr>
                <w:sz w:val="18"/>
              </w:rPr>
              <w:t>Event publishing</w:t>
            </w:r>
          </w:p>
        </w:tc>
        <w:tc>
          <w:tcPr>
            <w:tcW w:w="2448" w:type="dxa"/>
          </w:tcPr>
          <w:p w14:paraId="4BD76EAC">
            <w:pPr>
              <w:spacing w:after="0" w:line="240" w:lineRule="auto"/>
            </w:pPr>
            <w:r>
              <w:rPr>
                <w:sz w:val="18"/>
              </w:rPr>
              <w:t>RabbitMQ (AMQP)</w:t>
            </w:r>
          </w:p>
        </w:tc>
        <w:tc>
          <w:tcPr>
            <w:tcW w:w="2016" w:type="dxa"/>
          </w:tcPr>
          <w:p w14:paraId="20E419B2">
            <w:pPr>
              <w:spacing w:after="0" w:line="240" w:lineRule="auto"/>
            </w:pPr>
            <w:r>
              <w:rPr>
                <w:sz w:val="18"/>
              </w:rPr>
              <w:t>Servis → Queue</w:t>
            </w:r>
          </w:p>
        </w:tc>
        <w:tc>
          <w:tcPr>
            <w:tcW w:w="4032" w:type="dxa"/>
          </w:tcPr>
          <w:p w14:paraId="3B26E65E">
            <w:pPr>
              <w:spacing w:after="0" w:line="240" w:lineRule="auto"/>
            </w:pPr>
            <w:r>
              <w:rPr>
                <w:sz w:val="18"/>
              </w:rPr>
              <w:t>Objavljivanje domenskih događaja (BoardLocked, WorkItemCreated...)</w:t>
            </w:r>
          </w:p>
        </w:tc>
      </w:tr>
      <w:tr w14:paraId="2BF68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EEF2F7"/>
          </w:tcPr>
          <w:p w14:paraId="40623A7A">
            <w:pPr>
              <w:spacing w:after="0" w:line="240" w:lineRule="auto"/>
            </w:pPr>
            <w:r>
              <w:rPr>
                <w:sz w:val="18"/>
              </w:rPr>
              <w:t>Event consuming</w:t>
            </w:r>
          </w:p>
        </w:tc>
        <w:tc>
          <w:tcPr>
            <w:tcW w:w="2448" w:type="dxa"/>
            <w:shd w:val="clear" w:color="auto" w:fill="EEF2F7"/>
          </w:tcPr>
          <w:p w14:paraId="568D24BF">
            <w:pPr>
              <w:spacing w:after="0" w:line="240" w:lineRule="auto"/>
            </w:pPr>
            <w:r>
              <w:rPr>
                <w:sz w:val="18"/>
              </w:rPr>
              <w:t>RabbitMQ + BackgroundService</w:t>
            </w:r>
          </w:p>
        </w:tc>
        <w:tc>
          <w:tcPr>
            <w:tcW w:w="2016" w:type="dxa"/>
            <w:shd w:val="clear" w:color="auto" w:fill="EEF2F7"/>
          </w:tcPr>
          <w:p w14:paraId="42F85F30">
            <w:pPr>
              <w:spacing w:after="0" w:line="240" w:lineRule="auto"/>
            </w:pPr>
            <w:r>
              <w:rPr>
                <w:sz w:val="18"/>
              </w:rPr>
              <w:t>Queue → Consumer</w:t>
            </w:r>
          </w:p>
        </w:tc>
        <w:tc>
          <w:tcPr>
            <w:tcW w:w="4032" w:type="dxa"/>
            <w:shd w:val="clear" w:color="auto" w:fill="EEF2F7"/>
          </w:tcPr>
          <w:p w14:paraId="61B500DA">
            <w:pPr>
              <w:spacing w:after="0" w:line="240" w:lineRule="auto"/>
            </w:pPr>
            <w:r>
              <w:rPr>
                <w:sz w:val="18"/>
              </w:rPr>
              <w:t>Perzistencija audit loga, obrada user događaja</w:t>
            </w:r>
          </w:p>
        </w:tc>
      </w:tr>
      <w:tr w14:paraId="3179D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938890">
            <w:pPr>
              <w:spacing w:after="0" w:line="240" w:lineRule="auto"/>
            </w:pPr>
            <w:r>
              <w:rPr>
                <w:sz w:val="18"/>
              </w:rPr>
              <w:t>REST API</w:t>
            </w:r>
          </w:p>
        </w:tc>
        <w:tc>
          <w:tcPr>
            <w:tcW w:w="2448" w:type="dxa"/>
          </w:tcPr>
          <w:p w14:paraId="791869A3">
            <w:pPr>
              <w:spacing w:after="0" w:line="240" w:lineRule="auto"/>
            </w:pPr>
            <w:r>
              <w:rPr>
                <w:sz w:val="18"/>
              </w:rPr>
              <w:t>HTTP</w:t>
            </w:r>
          </w:p>
        </w:tc>
        <w:tc>
          <w:tcPr>
            <w:tcW w:w="2016" w:type="dxa"/>
          </w:tcPr>
          <w:p w14:paraId="396122A0">
            <w:pPr>
              <w:spacing w:after="0" w:line="240" w:lineRule="auto"/>
            </w:pPr>
            <w:r>
              <w:rPr>
                <w:sz w:val="18"/>
              </w:rPr>
              <w:t>Klijent → Server</w:t>
            </w:r>
          </w:p>
        </w:tc>
        <w:tc>
          <w:tcPr>
            <w:tcW w:w="4032" w:type="dxa"/>
          </w:tcPr>
          <w:p w14:paraId="78A4BCD3">
            <w:pPr>
              <w:spacing w:after="0" w:line="240" w:lineRule="auto"/>
            </w:pPr>
            <w:r>
              <w:rPr>
                <w:sz w:val="18"/>
              </w:rPr>
              <w:t>CRUD operacije, autentifikacija, slanje poruka</w:t>
            </w:r>
          </w:p>
        </w:tc>
      </w:tr>
    </w:tbl>
    <w:p w14:paraId="1F5A4399"/>
    <w:p w14:paraId="628AB1B3">
      <w:pPr>
        <w:pStyle w:val="2"/>
      </w:pPr>
      <w:bookmarkStart w:id="4" w:name="_Toc29687"/>
      <w:bookmarkStart w:id="5" w:name="_Toc3682"/>
      <w:r>
        <w:t>3. Arhitektura komunikacijske komponente</w:t>
      </w:r>
      <w:bookmarkEnd w:id="4"/>
      <w:bookmarkEnd w:id="5"/>
    </w:p>
    <w:p w14:paraId="752F7714">
      <w:pPr>
        <w:spacing w:after="120"/>
        <w:jc w:val="both"/>
      </w:pPr>
      <w:r>
        <w:rPr>
          <w:b w:val="0"/>
          <w:i w:val="0"/>
        </w:rPr>
        <w:t>Komunikacijska komponenta je raspoređena kroz sve slojeve Clean Architecture sistema, pri čemu svaki sloj ima jasno definisanu ulogu: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3600"/>
        <w:gridCol w:w="3888"/>
      </w:tblGrid>
      <w:tr w14:paraId="198E1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2E4A6B"/>
          </w:tcPr>
          <w:p w14:paraId="542237B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Sloj</w:t>
            </w:r>
          </w:p>
        </w:tc>
        <w:tc>
          <w:tcPr>
            <w:tcW w:w="3600" w:type="dxa"/>
            <w:shd w:val="clear" w:color="auto" w:fill="2E4A6B"/>
          </w:tcPr>
          <w:p w14:paraId="3658A3E8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Komunikacijska komponenta</w:t>
            </w:r>
          </w:p>
        </w:tc>
        <w:tc>
          <w:tcPr>
            <w:tcW w:w="3888" w:type="dxa"/>
            <w:shd w:val="clear" w:color="auto" w:fill="2E4A6B"/>
          </w:tcPr>
          <w:p w14:paraId="3183D4A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Uloga</w:t>
            </w:r>
          </w:p>
        </w:tc>
      </w:tr>
      <w:tr w14:paraId="15A41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EEF2F7"/>
          </w:tcPr>
          <w:p w14:paraId="1531938E">
            <w:pPr>
              <w:spacing w:after="0" w:line="240" w:lineRule="auto"/>
            </w:pPr>
            <w:r>
              <w:rPr>
                <w:sz w:val="18"/>
              </w:rPr>
              <w:t>Domain</w:t>
            </w:r>
          </w:p>
        </w:tc>
        <w:tc>
          <w:tcPr>
            <w:tcW w:w="3600" w:type="dxa"/>
            <w:shd w:val="clear" w:color="auto" w:fill="EEF2F7"/>
          </w:tcPr>
          <w:p w14:paraId="329AE658">
            <w:pPr>
              <w:spacing w:after="0" w:line="240" w:lineRule="auto"/>
            </w:pPr>
            <w:r>
              <w:rPr>
                <w:sz w:val="18"/>
              </w:rPr>
              <w:t>IDomainEventObserver, DomainEventSubject</w:t>
            </w:r>
          </w:p>
        </w:tc>
        <w:tc>
          <w:tcPr>
            <w:tcW w:w="3888" w:type="dxa"/>
            <w:shd w:val="clear" w:color="auto" w:fill="EEF2F7"/>
          </w:tcPr>
          <w:p w14:paraId="3CC5E4CB">
            <w:pPr>
              <w:spacing w:after="0" w:line="240" w:lineRule="auto"/>
            </w:pPr>
            <w:r>
              <w:rPr>
                <w:sz w:val="18"/>
              </w:rPr>
              <w:t>Observer pattern – apstraktno objavljivanje domenskih događaja bez znanja o transportu</w:t>
            </w:r>
          </w:p>
        </w:tc>
      </w:tr>
      <w:tr w14:paraId="354F8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4F7B77CC">
            <w:pPr>
              <w:spacing w:after="0" w:line="240" w:lineRule="auto"/>
            </w:pPr>
            <w:r>
              <w:rPr>
                <w:sz w:val="18"/>
              </w:rPr>
              <w:t>Application</w:t>
            </w:r>
          </w:p>
        </w:tc>
        <w:tc>
          <w:tcPr>
            <w:tcW w:w="3600" w:type="dxa"/>
          </w:tcPr>
          <w:p w14:paraId="3E54A856">
            <w:pPr>
              <w:spacing w:after="0" w:line="240" w:lineRule="auto"/>
            </w:pPr>
            <w:r>
              <w:rPr>
                <w:sz w:val="18"/>
              </w:rPr>
              <w:t>INotificationService, IMessageBus, IRabbitMqConnectionManager</w:t>
            </w:r>
          </w:p>
        </w:tc>
        <w:tc>
          <w:tcPr>
            <w:tcW w:w="3888" w:type="dxa"/>
          </w:tcPr>
          <w:p w14:paraId="4131440C">
            <w:pPr>
              <w:spacing w:after="0" w:line="240" w:lineRule="auto"/>
            </w:pPr>
            <w:r>
              <w:rPr>
                <w:sz w:val="18"/>
              </w:rPr>
              <w:t>Interfejsi koji apstrahuju konkretne komunikacijske tehnologije</w:t>
            </w:r>
          </w:p>
        </w:tc>
      </w:tr>
      <w:tr w14:paraId="34056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EEF2F7"/>
          </w:tcPr>
          <w:p w14:paraId="673AFB26">
            <w:pPr>
              <w:spacing w:after="0" w:line="240" w:lineRule="auto"/>
            </w:pPr>
            <w:r>
              <w:rPr>
                <w:sz w:val="18"/>
              </w:rPr>
              <w:t>Infrastructure</w:t>
            </w:r>
          </w:p>
        </w:tc>
        <w:tc>
          <w:tcPr>
            <w:tcW w:w="3600" w:type="dxa"/>
            <w:shd w:val="clear" w:color="auto" w:fill="EEF2F7"/>
          </w:tcPr>
          <w:p w14:paraId="666630AF">
            <w:pPr>
              <w:spacing w:after="0" w:line="240" w:lineRule="auto"/>
            </w:pPr>
            <w:r>
              <w:rPr>
                <w:sz w:val="18"/>
              </w:rPr>
              <w:t>SignalRNotificationService, RabbitMQBus, RabbitMqConnectionManager, RabbitMqDomainEventObserver, SignalRDomainEventObserver</w:t>
            </w:r>
          </w:p>
        </w:tc>
        <w:tc>
          <w:tcPr>
            <w:tcW w:w="3888" w:type="dxa"/>
            <w:shd w:val="clear" w:color="auto" w:fill="EEF2F7"/>
          </w:tcPr>
          <w:p w14:paraId="78A110BB">
            <w:pPr>
              <w:spacing w:after="0" w:line="240" w:lineRule="auto"/>
            </w:pPr>
            <w:r>
              <w:rPr>
                <w:sz w:val="18"/>
              </w:rPr>
              <w:t>Konkretne implementacije – SignalR i RabbitMQ</w:t>
            </w:r>
          </w:p>
        </w:tc>
      </w:tr>
      <w:tr w14:paraId="64E35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3DCE0245">
            <w:pPr>
              <w:spacing w:after="0" w:line="240" w:lineRule="auto"/>
            </w:pPr>
            <w:r>
              <w:rPr>
                <w:sz w:val="18"/>
              </w:rPr>
              <w:t>Infrastructure (BackgroundService)</w:t>
            </w:r>
          </w:p>
        </w:tc>
        <w:tc>
          <w:tcPr>
            <w:tcW w:w="3600" w:type="dxa"/>
          </w:tcPr>
          <w:p w14:paraId="33F7F6B4">
            <w:pPr>
              <w:spacing w:after="0" w:line="240" w:lineRule="auto"/>
            </w:pPr>
            <w:r>
              <w:rPr>
                <w:sz w:val="18"/>
              </w:rPr>
              <w:t>DomainEventConsumerService, UserEventConsumerService</w:t>
            </w:r>
          </w:p>
        </w:tc>
        <w:tc>
          <w:tcPr>
            <w:tcW w:w="3888" w:type="dxa"/>
          </w:tcPr>
          <w:p w14:paraId="281454DE">
            <w:pPr>
              <w:spacing w:after="0" w:line="240" w:lineRule="auto"/>
            </w:pPr>
            <w:r>
              <w:rPr>
                <w:sz w:val="18"/>
              </w:rPr>
              <w:t>Asinhroni konzumeri RabbitMQ poruka koji rade kao hosted servisi</w:t>
            </w:r>
          </w:p>
        </w:tc>
      </w:tr>
      <w:tr w14:paraId="75E7C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EEF2F7"/>
          </w:tcPr>
          <w:p w14:paraId="150910DE">
            <w:pPr>
              <w:spacing w:after="0" w:line="240" w:lineRule="auto"/>
            </w:pPr>
            <w:r>
              <w:rPr>
                <w:sz w:val="18"/>
              </w:rPr>
              <w:t>API</w:t>
            </w:r>
          </w:p>
        </w:tc>
        <w:tc>
          <w:tcPr>
            <w:tcW w:w="3600" w:type="dxa"/>
            <w:shd w:val="clear" w:color="auto" w:fill="EEF2F7"/>
          </w:tcPr>
          <w:p w14:paraId="77842A49">
            <w:pPr>
              <w:spacing w:after="0" w:line="240" w:lineRule="auto"/>
            </w:pPr>
            <w:r>
              <w:rPr>
                <w:sz w:val="18"/>
              </w:rPr>
              <w:t>SystemHub</w:t>
            </w:r>
          </w:p>
        </w:tc>
        <w:tc>
          <w:tcPr>
            <w:tcW w:w="3888" w:type="dxa"/>
            <w:shd w:val="clear" w:color="auto" w:fill="EEF2F7"/>
          </w:tcPr>
          <w:p w14:paraId="21F09CAD">
            <w:pPr>
              <w:spacing w:after="0" w:line="240" w:lineRule="auto"/>
            </w:pPr>
            <w:r>
              <w:rPr>
                <w:sz w:val="18"/>
              </w:rPr>
              <w:t>WebSocket endpoint – prihvata klijentske veze i grupiše ih po userId</w:t>
            </w:r>
          </w:p>
        </w:tc>
      </w:tr>
      <w:tr w14:paraId="1A3A4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35002FBC">
            <w:pPr>
              <w:spacing w:after="0" w:line="240" w:lineRule="auto"/>
            </w:pPr>
            <w:r>
              <w:rPr>
                <w:sz w:val="18"/>
              </w:rPr>
              <w:t>Frontend</w:t>
            </w:r>
          </w:p>
        </w:tc>
        <w:tc>
          <w:tcPr>
            <w:tcW w:w="3600" w:type="dxa"/>
          </w:tcPr>
          <w:p w14:paraId="3C0F4ED0">
            <w:pPr>
              <w:spacing w:after="0" w:line="240" w:lineRule="auto"/>
            </w:pPr>
            <w:r>
              <w:rPr>
                <w:sz w:val="18"/>
              </w:rPr>
              <w:t>ChatService (@microsoft/signalr)</w:t>
            </w:r>
          </w:p>
        </w:tc>
        <w:tc>
          <w:tcPr>
            <w:tcW w:w="3888" w:type="dxa"/>
          </w:tcPr>
          <w:p w14:paraId="0E96DC61">
            <w:pPr>
              <w:spacing w:after="0" w:line="240" w:lineRule="auto"/>
            </w:pPr>
            <w:r>
              <w:rPr>
                <w:sz w:val="18"/>
              </w:rPr>
              <w:t>Angular klijent koji se spaja na SystemHub i prima real-time događaje</w:t>
            </w:r>
          </w:p>
        </w:tc>
      </w:tr>
    </w:tbl>
    <w:p w14:paraId="337C661F"/>
    <w:p w14:paraId="175C8514">
      <w:pPr>
        <w:spacing w:after="120"/>
        <w:jc w:val="both"/>
      </w:pPr>
      <w:r>
        <w:rPr>
          <w:b w:val="0"/>
          <w:i w:val="0"/>
        </w:rPr>
        <w:t>Ključna karakteristika arhitekture je da Application sloj nikada ne zavisi od konkretnih biblioteka (SignalR, RabbitMQ.Client). Servisi koriste isključivo interfejse INotificationService i IMessageBus, čime se osigurava zamjenjivost transportne tehnologije bez izmjene poslovne logike.</w:t>
      </w:r>
    </w:p>
    <w:p w14:paraId="2F867368">
      <w:pPr>
        <w:pStyle w:val="2"/>
      </w:pPr>
      <w:bookmarkStart w:id="6" w:name="_Toc21909"/>
      <w:bookmarkStart w:id="7" w:name="_Toc16546"/>
      <w:r>
        <w:t>4. SignalR – Real-time WebSocket komunikacija</w:t>
      </w:r>
      <w:bookmarkEnd w:id="6"/>
      <w:bookmarkEnd w:id="7"/>
    </w:p>
    <w:p w14:paraId="0EF74802">
      <w:pPr>
        <w:spacing w:after="120"/>
        <w:jc w:val="both"/>
      </w:pPr>
      <w:r>
        <w:rPr>
          <w:b w:val="0"/>
          <w:i w:val="0"/>
        </w:rPr>
        <w:t>SignalR je Microsoft-ova open-source biblioteka koja apstrahuje WebSocket protokol i pruža real-time dvosmernu komunikaciju između servera i klijenata. U sistemu Verta, SignalR je primarni mehanizam za neposredne notifikacije korisnicima.</w:t>
      </w:r>
    </w:p>
    <w:p w14:paraId="3B50CA82">
      <w:pPr>
        <w:pStyle w:val="3"/>
      </w:pPr>
      <w:bookmarkStart w:id="8" w:name="_Toc10009"/>
      <w:bookmarkStart w:id="9" w:name="_Toc16990"/>
      <w:r>
        <w:t>4.1. SystemHub – WebSocket endpoint</w:t>
      </w:r>
      <w:bookmarkEnd w:id="8"/>
      <w:bookmarkEnd w:id="9"/>
    </w:p>
    <w:p w14:paraId="07F43DDF">
      <w:pPr>
        <w:spacing w:after="120"/>
        <w:jc w:val="both"/>
      </w:pPr>
      <w:r>
        <w:rPr>
          <w:b w:val="0"/>
          <w:i w:val="0"/>
        </w:rPr>
        <w:t>SystemHub je centralna tačka svih WebSocket veza u sistemu. Registrovan je na putanji /hubs/chat i zahtijeva autentifikaciju ([Authorize] atribut). Svaki korisnik pri spajanju automatski biva dodan u vlastitu grupu user-{userId}, što omogućava precizno ciljanje notifikacija.</w:t>
      </w:r>
    </w:p>
    <w:p w14:paraId="6A2A370F">
      <w:pPr>
        <w:spacing w:before="20" w:after="20"/>
        <w:ind w:left="432"/>
      </w:pPr>
      <w:r>
        <w:rPr>
          <w:rFonts w:ascii="Courier New" w:hAnsi="Courier New"/>
          <w:sz w:val="18"/>
        </w:rPr>
        <w:t>[Authorize]</w:t>
      </w:r>
    </w:p>
    <w:p w14:paraId="754FAF8F">
      <w:pPr>
        <w:spacing w:before="20" w:after="20"/>
        <w:ind w:left="432"/>
      </w:pPr>
      <w:r>
        <w:rPr>
          <w:rFonts w:ascii="Courier New" w:hAnsi="Courier New"/>
          <w:sz w:val="18"/>
        </w:rPr>
        <w:t>public class SystemHub : Hub</w:t>
      </w:r>
    </w:p>
    <w:p w14:paraId="0005A31D">
      <w:pPr>
        <w:spacing w:before="20" w:after="20"/>
        <w:ind w:left="432"/>
      </w:pPr>
      <w:r>
        <w:rPr>
          <w:rFonts w:ascii="Courier New" w:hAnsi="Courier New"/>
          <w:sz w:val="18"/>
        </w:rPr>
        <w:t>{</w:t>
      </w:r>
    </w:p>
    <w:p w14:paraId="26E1875D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public static string UserGroup(int userId) =&gt; $"user-{userId}";</w:t>
      </w:r>
    </w:p>
    <w:p w14:paraId="55BD3A0F">
      <w:pPr>
        <w:spacing w:before="20" w:after="20"/>
        <w:ind w:left="432"/>
      </w:pPr>
    </w:p>
    <w:p w14:paraId="44F21BCA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public override async Task OnConnectedAsync()</w:t>
      </w:r>
    </w:p>
    <w:p w14:paraId="256D69B0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{</w:t>
      </w:r>
    </w:p>
    <w:p w14:paraId="03B439C2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var userId = GetUserId();</w:t>
      </w:r>
    </w:p>
    <w:p w14:paraId="5D7129B4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if (userId.HasValue)</w:t>
      </w:r>
    </w:p>
    <w:p w14:paraId="479EC742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{</w:t>
      </w:r>
    </w:p>
    <w:p w14:paraId="6E439A6E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// Mark user online and update LastSeenAt</w:t>
      </w:r>
    </w:p>
    <w:p w14:paraId="734DBA5F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await Groups.AddToGroupAsync(Context.ConnectionId, UserGroup(userId.Value));</w:t>
      </w:r>
    </w:p>
    <w:p w14:paraId="3F366F75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}</w:t>
      </w:r>
    </w:p>
    <w:p w14:paraId="0B61E406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}</w:t>
      </w:r>
    </w:p>
    <w:p w14:paraId="2B1D6F0D">
      <w:pPr>
        <w:spacing w:before="20" w:after="20"/>
        <w:ind w:left="432"/>
      </w:pPr>
    </w:p>
    <w:p w14:paraId="7D731E91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public override async Task OnDisconnectedAsync(Exception? exception)</w:t>
      </w:r>
    </w:p>
    <w:p w14:paraId="1D2C4558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{</w:t>
      </w:r>
    </w:p>
    <w:p w14:paraId="6E4C0660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// Mark user offline and update LastSeenAt</w:t>
      </w:r>
    </w:p>
    <w:p w14:paraId="7B3EC485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}</w:t>
      </w:r>
    </w:p>
    <w:p w14:paraId="65B9A91C">
      <w:pPr>
        <w:spacing w:before="20" w:after="20"/>
        <w:ind w:left="432"/>
      </w:pPr>
      <w:r>
        <w:rPr>
          <w:rFonts w:ascii="Courier New" w:hAnsi="Courier New"/>
          <w:sz w:val="18"/>
        </w:rPr>
        <w:t>}</w:t>
      </w:r>
    </w:p>
    <w:p w14:paraId="17A2500F">
      <w:pPr>
        <w:spacing w:after="120"/>
        <w:jc w:val="both"/>
      </w:pPr>
      <w:r>
        <w:rPr>
          <w:b w:val="0"/>
          <w:i w:val="0"/>
        </w:rPr>
        <w:t>Životni ciklus konekcije SystemHub-a prati stanje prisutnosti korisnika: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6"/>
        <w:gridCol w:w="4282"/>
        <w:gridCol w:w="2876"/>
      </w:tblGrid>
      <w:tr w14:paraId="436D5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2E4A6B"/>
          </w:tcPr>
          <w:p w14:paraId="43C3690E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Događaj</w:t>
            </w:r>
          </w:p>
        </w:tc>
        <w:tc>
          <w:tcPr>
            <w:tcW w:w="4608" w:type="dxa"/>
            <w:shd w:val="clear" w:color="auto" w:fill="2E4A6B"/>
          </w:tcPr>
          <w:p w14:paraId="5400071C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Akcija na serveru</w:t>
            </w:r>
          </w:p>
        </w:tc>
        <w:tc>
          <w:tcPr>
            <w:tcW w:w="3456" w:type="dxa"/>
            <w:shd w:val="clear" w:color="auto" w:fill="2E4A6B"/>
          </w:tcPr>
          <w:p w14:paraId="2F609461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Efekt</w:t>
            </w:r>
          </w:p>
        </w:tc>
      </w:tr>
      <w:tr w14:paraId="7241B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EEF2F7"/>
          </w:tcPr>
          <w:p w14:paraId="26E8545E">
            <w:pPr>
              <w:spacing w:after="0" w:line="240" w:lineRule="auto"/>
            </w:pPr>
            <w:r>
              <w:rPr>
                <w:sz w:val="18"/>
              </w:rPr>
              <w:t>OnConnectedAsync</w:t>
            </w:r>
          </w:p>
        </w:tc>
        <w:tc>
          <w:tcPr>
            <w:tcW w:w="4608" w:type="dxa"/>
            <w:shd w:val="clear" w:color="auto" w:fill="EEF2F7"/>
          </w:tcPr>
          <w:p w14:paraId="6DD7C020">
            <w:pPr>
              <w:spacing w:after="0" w:line="240" w:lineRule="auto"/>
            </w:pPr>
            <w:r>
              <w:rPr>
                <w:sz w:val="18"/>
              </w:rPr>
              <w:t>User.IsOnline = true, User.LastSeenAt = now, AddToGroup("user-{id}")</w:t>
            </w:r>
          </w:p>
        </w:tc>
        <w:tc>
          <w:tcPr>
            <w:tcW w:w="3456" w:type="dxa"/>
            <w:shd w:val="clear" w:color="auto" w:fill="EEF2F7"/>
          </w:tcPr>
          <w:p w14:paraId="5302A9DC">
            <w:pPr>
              <w:spacing w:after="0" w:line="240" w:lineRule="auto"/>
            </w:pPr>
            <w:r>
              <w:rPr>
                <w:sz w:val="18"/>
              </w:rPr>
              <w:t>Korisnik dostupan za notifikacije, vidljiv kao online</w:t>
            </w:r>
          </w:p>
        </w:tc>
      </w:tr>
      <w:tr w14:paraId="40FFB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</w:tcPr>
          <w:p w14:paraId="53EEFA0D">
            <w:pPr>
              <w:spacing w:after="0" w:line="240" w:lineRule="auto"/>
            </w:pPr>
            <w:r>
              <w:rPr>
                <w:sz w:val="18"/>
              </w:rPr>
              <w:t>OnDisconnectedAsync</w:t>
            </w:r>
          </w:p>
        </w:tc>
        <w:tc>
          <w:tcPr>
            <w:tcW w:w="4608" w:type="dxa"/>
          </w:tcPr>
          <w:p w14:paraId="184FDA8B">
            <w:pPr>
              <w:spacing w:after="0" w:line="240" w:lineRule="auto"/>
            </w:pPr>
            <w:r>
              <w:rPr>
                <w:sz w:val="18"/>
              </w:rPr>
              <w:t>User.IsOnline = false, User.LastSeenAt = now</w:t>
            </w:r>
          </w:p>
        </w:tc>
        <w:tc>
          <w:tcPr>
            <w:tcW w:w="3456" w:type="dxa"/>
          </w:tcPr>
          <w:p w14:paraId="4EB58C03">
            <w:pPr>
              <w:spacing w:after="0" w:line="240" w:lineRule="auto"/>
            </w:pPr>
            <w:r>
              <w:rPr>
                <w:sz w:val="18"/>
              </w:rPr>
              <w:t>Korisnik označen kao offline</w:t>
            </w:r>
          </w:p>
        </w:tc>
      </w:tr>
      <w:tr w14:paraId="107C6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EEF2F7"/>
          </w:tcPr>
          <w:p w14:paraId="17B6E8B5">
            <w:pPr>
              <w:spacing w:after="0" w:line="240" w:lineRule="auto"/>
            </w:pPr>
            <w:r>
              <w:t>OnConnectedAsync (automatski AddToGroup user-{userId})</w:t>
            </w:r>
          </w:p>
        </w:tc>
        <w:tc>
          <w:tcPr>
            <w:tcW w:w="4608" w:type="dxa"/>
            <w:shd w:val="clear" w:color="auto" w:fill="EEF2F7"/>
          </w:tcPr>
          <w:p w14:paraId="3C7DC95E">
            <w:pPr>
              <w:spacing w:after="0" w:line="240" w:lineRule="auto"/>
            </w:pPr>
            <w:r>
              <w:rPr>
                <w:sz w:val="18"/>
              </w:rPr>
              <w:t>AddToGroupAsync(ConnectionId, userId)</w:t>
            </w:r>
          </w:p>
        </w:tc>
        <w:tc>
          <w:tcPr>
            <w:tcW w:w="3456" w:type="dxa"/>
            <w:shd w:val="clear" w:color="auto" w:fill="EEF2F7"/>
          </w:tcPr>
          <w:p w14:paraId="13D15E33">
            <w:pPr>
              <w:spacing w:after="0" w:line="240" w:lineRule="auto"/>
            </w:pPr>
            <w:r>
              <w:rPr>
                <w:sz w:val="18"/>
              </w:rPr>
              <w:t>Alternativno dodavanje u grupu</w:t>
            </w:r>
          </w:p>
        </w:tc>
      </w:tr>
      <w:tr w14:paraId="58057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</w:tcPr>
          <w:p w14:paraId="4B3EA38F">
            <w:pPr>
              <w:spacing w:after="0" w:line="240" w:lineRule="auto"/>
            </w:pPr>
            <w:r>
              <w:t>(uklonjeno iz huba - nije potrebno)</w:t>
            </w:r>
          </w:p>
        </w:tc>
        <w:tc>
          <w:tcPr>
            <w:tcW w:w="4608" w:type="dxa"/>
          </w:tcPr>
          <w:p w14:paraId="33F81503">
            <w:pPr>
              <w:spacing w:after="0" w:line="240" w:lineRule="auto"/>
            </w:pPr>
            <w:r>
              <w:rPr>
                <w:sz w:val="18"/>
              </w:rPr>
              <w:t>RemoveFromGroupAsync(ConnectionId, userId)</w:t>
            </w:r>
          </w:p>
        </w:tc>
        <w:tc>
          <w:tcPr>
            <w:tcW w:w="3456" w:type="dxa"/>
          </w:tcPr>
          <w:p w14:paraId="2FE372EC">
            <w:pPr>
              <w:spacing w:after="0" w:line="240" w:lineRule="auto"/>
            </w:pPr>
            <w:r>
              <w:rPr>
                <w:sz w:val="18"/>
              </w:rPr>
              <w:t>Uklanjanje iz grupe</w:t>
            </w:r>
          </w:p>
        </w:tc>
      </w:tr>
    </w:tbl>
    <w:p w14:paraId="623EB038"/>
    <w:p w14:paraId="22F7E8D0">
      <w:pPr>
        <w:pStyle w:val="3"/>
      </w:pPr>
      <w:bookmarkStart w:id="10" w:name="_Toc20296"/>
      <w:bookmarkStart w:id="11" w:name="_Toc28924"/>
      <w:r>
        <w:t>4.2. INotificationService i SignalRNotificationService</w:t>
      </w:r>
      <w:bookmarkEnd w:id="10"/>
      <w:bookmarkEnd w:id="11"/>
    </w:p>
    <w:p w14:paraId="2E73F93B">
      <w:pPr>
        <w:spacing w:after="120"/>
        <w:jc w:val="both"/>
      </w:pPr>
      <w:r>
        <w:rPr>
          <w:b w:val="0"/>
          <w:i w:val="0"/>
        </w:rPr>
        <w:t>INotificationService je interfejs definisan u Application sloju koji apstrahuje slanje notifikacija. SignalRNotificationService je konkretna implementacija koja koristi IHubContext&lt;SystemHub&gt; za slanje poruka klijentima.</w:t>
      </w:r>
    </w:p>
    <w:p w14:paraId="1076B6ED">
      <w:pPr>
        <w:spacing w:before="20" w:after="20"/>
        <w:ind w:left="432"/>
      </w:pPr>
      <w:r>
        <w:rPr>
          <w:rFonts w:ascii="Courier New" w:hAnsi="Courier New"/>
          <w:sz w:val="18"/>
        </w:rPr>
        <w:t>public interface INotificationService</w:t>
      </w:r>
    </w:p>
    <w:p w14:paraId="1EB66B42">
      <w:pPr>
        <w:spacing w:before="20" w:after="20"/>
        <w:ind w:left="432"/>
      </w:pPr>
      <w:r>
        <w:rPr>
          <w:rFonts w:ascii="Courier New" w:hAnsi="Courier New"/>
          <w:sz w:val="18"/>
        </w:rPr>
        <w:t>{</w:t>
      </w:r>
    </w:p>
    <w:p w14:paraId="16A71687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Task SendChatMessageAsync(IEnumerable&lt;int&gt; userIds, Message message);</w:t>
      </w:r>
    </w:p>
    <w:p w14:paraId="0069ADF2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Task SendToUserAsync(int userId, string eventName, object payload);</w:t>
      </w:r>
    </w:p>
    <w:p w14:paraId="108084CE">
      <w:pPr>
        <w:spacing w:before="20" w:after="20"/>
        <w:ind w:left="432"/>
      </w:pPr>
      <w:r>
        <w:rPr>
          <w:rFonts w:ascii="Courier New" w:hAnsi="Courier New"/>
          <w:sz w:val="18"/>
        </w:rPr>
        <w:t>}</w:t>
      </w:r>
    </w:p>
    <w:p w14:paraId="41AEB076">
      <w:pPr>
        <w:spacing w:before="20" w:after="20"/>
        <w:ind w:left="432"/>
      </w:pPr>
    </w:p>
    <w:p w14:paraId="3AA13517">
      <w:pPr>
        <w:spacing w:before="20" w:after="20"/>
        <w:ind w:left="432"/>
      </w:pPr>
      <w:r>
        <w:rPr>
          <w:rFonts w:ascii="Courier New" w:hAnsi="Courier New"/>
          <w:sz w:val="18"/>
        </w:rPr>
        <w:t>public class SignalRNotificationService : INotificationService</w:t>
      </w:r>
    </w:p>
    <w:p w14:paraId="6084821C">
      <w:pPr>
        <w:spacing w:before="20" w:after="20"/>
        <w:ind w:left="432"/>
      </w:pPr>
      <w:r>
        <w:rPr>
          <w:rFonts w:ascii="Courier New" w:hAnsi="Courier New"/>
          <w:sz w:val="18"/>
        </w:rPr>
        <w:t>{</w:t>
      </w:r>
    </w:p>
    <w:p w14:paraId="3BE62317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public Task SendChatMessageAsync(IEnumerable&lt;int&gt; userIds, Message message)</w:t>
      </w:r>
    </w:p>
    <w:p w14:paraId="3CEDA31B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=&gt; _hubContext.Clients</w:t>
      </w:r>
    </w:p>
    <w:p w14:paraId="70F38DDB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.Groups(userIds.Select(SystemHub.UserGroup))</w:t>
      </w:r>
    </w:p>
    <w:p w14:paraId="1FFCDA5C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.SendAsync("ChatMessageReceived", message);</w:t>
      </w:r>
    </w:p>
    <w:p w14:paraId="77D52306">
      <w:pPr>
        <w:spacing w:before="20" w:after="20"/>
        <w:ind w:left="432"/>
      </w:pPr>
    </w:p>
    <w:p w14:paraId="1DFA35D4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public Task SendToUserAsync(int userId, string eventName, object payload)</w:t>
      </w:r>
    </w:p>
    <w:p w14:paraId="3811D09A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=&gt; _hubContext.Clients</w:t>
      </w:r>
    </w:p>
    <w:p w14:paraId="3D0CD5DA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.Group(SystemHub.UserGroup(userId))</w:t>
      </w:r>
    </w:p>
    <w:p w14:paraId="78BD7700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.SendAsync(eventName, payload);</w:t>
      </w:r>
    </w:p>
    <w:p w14:paraId="24619A06">
      <w:pPr>
        <w:spacing w:before="20" w:after="20"/>
        <w:ind w:left="432"/>
      </w:pPr>
      <w:r>
        <w:rPr>
          <w:rFonts w:ascii="Courier New" w:hAnsi="Courier New"/>
          <w:sz w:val="18"/>
        </w:rPr>
        <w:t>}</w:t>
      </w:r>
    </w:p>
    <w:p w14:paraId="6D831FFB">
      <w:pPr>
        <w:pStyle w:val="3"/>
      </w:pPr>
      <w:bookmarkStart w:id="12" w:name="_Toc31920"/>
      <w:bookmarkStart w:id="13" w:name="_Toc22064"/>
      <w:r>
        <w:t>4.3. SignalR događaji u sistemu</w:t>
      </w:r>
      <w:bookmarkEnd w:id="12"/>
      <w:bookmarkEnd w:id="13"/>
    </w:p>
    <w:p w14:paraId="4348B3B9">
      <w:pPr>
        <w:spacing w:after="120"/>
        <w:jc w:val="both"/>
      </w:pPr>
      <w:r>
        <w:rPr>
          <w:b w:val="0"/>
          <w:i w:val="0"/>
        </w:rPr>
        <w:t>Sledeći SignalR događaji se šalju korisnicima iz različitih aplikacijskih servisa: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0"/>
        <w:gridCol w:w="3782"/>
        <w:gridCol w:w="1568"/>
        <w:gridCol w:w="2014"/>
      </w:tblGrid>
      <w:tr w14:paraId="5999A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2E4A6B"/>
          </w:tcPr>
          <w:p w14:paraId="7451336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SignalR događaj</w:t>
            </w:r>
          </w:p>
        </w:tc>
        <w:tc>
          <w:tcPr>
            <w:tcW w:w="2736" w:type="dxa"/>
            <w:shd w:val="clear" w:color="auto" w:fill="2E4A6B"/>
          </w:tcPr>
          <w:p w14:paraId="7BCB73BE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Okidač (servis)</w:t>
            </w:r>
          </w:p>
        </w:tc>
        <w:tc>
          <w:tcPr>
            <w:tcW w:w="2304" w:type="dxa"/>
            <w:shd w:val="clear" w:color="auto" w:fill="2E4A6B"/>
          </w:tcPr>
          <w:p w14:paraId="2FE7DB9B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Primaoci</w:t>
            </w:r>
          </w:p>
        </w:tc>
        <w:tc>
          <w:tcPr>
            <w:tcW w:w="3456" w:type="dxa"/>
            <w:shd w:val="clear" w:color="auto" w:fill="2E4A6B"/>
          </w:tcPr>
          <w:p w14:paraId="0ABAFD7E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Payload</w:t>
            </w:r>
          </w:p>
        </w:tc>
      </w:tr>
      <w:tr w14:paraId="29BE7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EEF2F7"/>
          </w:tcPr>
          <w:p w14:paraId="65B13FD2">
            <w:pPr>
              <w:spacing w:after="0" w:line="240" w:lineRule="auto"/>
            </w:pPr>
            <w:r>
              <w:rPr>
                <w:sz w:val="18"/>
              </w:rPr>
              <w:t>ChatMessageReceived</w:t>
            </w:r>
          </w:p>
        </w:tc>
        <w:tc>
          <w:tcPr>
            <w:tcW w:w="2736" w:type="dxa"/>
            <w:shd w:val="clear" w:color="auto" w:fill="EEF2F7"/>
          </w:tcPr>
          <w:p w14:paraId="72BD68DF">
            <w:pPr>
              <w:spacing w:after="0" w:line="240" w:lineRule="auto"/>
            </w:pPr>
            <w:r>
              <w:rPr>
                <w:sz w:val="18"/>
              </w:rPr>
              <w:t>ChatService.SendMessageAsync</w:t>
            </w:r>
          </w:p>
        </w:tc>
        <w:tc>
          <w:tcPr>
            <w:tcW w:w="2304" w:type="dxa"/>
            <w:shd w:val="clear" w:color="auto" w:fill="EEF2F7"/>
          </w:tcPr>
          <w:p w14:paraId="7D4E6C83">
            <w:pPr>
              <w:spacing w:after="0" w:line="240" w:lineRule="auto"/>
            </w:pPr>
            <w:r>
              <w:rPr>
                <w:sz w:val="18"/>
              </w:rPr>
              <w:t>Svi učesnici razgovora</w:t>
            </w:r>
          </w:p>
        </w:tc>
        <w:tc>
          <w:tcPr>
            <w:tcW w:w="3456" w:type="dxa"/>
            <w:shd w:val="clear" w:color="auto" w:fill="EEF2F7"/>
          </w:tcPr>
          <w:p w14:paraId="0840A862">
            <w:pPr>
              <w:spacing w:after="0" w:line="240" w:lineRule="auto"/>
            </w:pPr>
            <w:r>
              <w:rPr>
                <w:sz w:val="18"/>
              </w:rPr>
              <w:t>Message objekat (id, content, senderId, conversationId, createdAt)</w:t>
            </w:r>
          </w:p>
        </w:tc>
      </w:tr>
      <w:tr w14:paraId="2671C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6B397BAE">
            <w:pPr>
              <w:spacing w:after="0" w:line="240" w:lineRule="auto"/>
            </w:pPr>
            <w:r>
              <w:rPr>
                <w:sz w:val="18"/>
              </w:rPr>
              <w:t>YouNowHaveWriteAccess</w:t>
            </w:r>
          </w:p>
        </w:tc>
        <w:tc>
          <w:tcPr>
            <w:tcW w:w="2736" w:type="dxa"/>
          </w:tcPr>
          <w:p w14:paraId="73FF56DA">
            <w:pPr>
              <w:spacing w:after="0" w:line="240" w:lineRule="auto"/>
            </w:pPr>
            <w:r>
              <w:rPr>
                <w:sz w:val="18"/>
              </w:rPr>
              <w:t>BoardLockService.PromoteNextInQueueAsync</w:t>
            </w:r>
          </w:p>
        </w:tc>
        <w:tc>
          <w:tcPr>
            <w:tcW w:w="2304" w:type="dxa"/>
          </w:tcPr>
          <w:p w14:paraId="0F05293F">
            <w:pPr>
              <w:spacing w:after="0" w:line="240" w:lineRule="auto"/>
            </w:pPr>
            <w:r>
              <w:rPr>
                <w:sz w:val="18"/>
              </w:rPr>
              <w:t>Sledeći u redu čekanja</w:t>
            </w:r>
          </w:p>
        </w:tc>
        <w:tc>
          <w:tcPr>
            <w:tcW w:w="3456" w:type="dxa"/>
          </w:tcPr>
          <w:p w14:paraId="51380E99">
            <w:pPr>
              <w:spacing w:after="0" w:line="240" w:lineRule="auto"/>
            </w:pPr>
            <w:r>
              <w:rPr>
                <w:sz w:val="18"/>
              </w:rPr>
              <w:t>{ BoardId, ExpiresAt }</w:t>
            </w:r>
          </w:p>
        </w:tc>
      </w:tr>
      <w:tr w14:paraId="26382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EEF2F7"/>
          </w:tcPr>
          <w:p w14:paraId="085B09E5">
            <w:pPr>
              <w:spacing w:after="0" w:line="240" w:lineRule="auto"/>
            </w:pPr>
            <w:r>
              <w:rPr>
                <w:sz w:val="18"/>
              </w:rPr>
              <w:t>WorkItemUnlocked</w:t>
            </w:r>
          </w:p>
        </w:tc>
        <w:tc>
          <w:tcPr>
            <w:tcW w:w="2736" w:type="dxa"/>
            <w:shd w:val="clear" w:color="auto" w:fill="EEF2F7"/>
          </w:tcPr>
          <w:p w14:paraId="7900E366">
            <w:pPr>
              <w:spacing w:after="0" w:line="240" w:lineRule="auto"/>
            </w:pPr>
            <w:r>
              <w:rPr>
                <w:sz w:val="18"/>
              </w:rPr>
              <w:t>WorkItemLockService (Background)</w:t>
            </w:r>
          </w:p>
        </w:tc>
        <w:tc>
          <w:tcPr>
            <w:tcW w:w="2304" w:type="dxa"/>
            <w:shd w:val="clear" w:color="auto" w:fill="EEF2F7"/>
          </w:tcPr>
          <w:p w14:paraId="0942D5A7">
            <w:pPr>
              <w:spacing w:after="0" w:line="240" w:lineRule="auto"/>
            </w:pPr>
            <w:r>
              <w:rPr>
                <w:sz w:val="18"/>
              </w:rPr>
              <w:t>Korisnici s registrovanim interesom</w:t>
            </w:r>
          </w:p>
        </w:tc>
        <w:tc>
          <w:tcPr>
            <w:tcW w:w="3456" w:type="dxa"/>
            <w:shd w:val="clear" w:color="auto" w:fill="EEF2F7"/>
          </w:tcPr>
          <w:p w14:paraId="461FF884">
            <w:pPr>
              <w:spacing w:after="0" w:line="240" w:lineRule="auto"/>
            </w:pPr>
            <w:r>
              <w:rPr>
                <w:sz w:val="18"/>
              </w:rPr>
              <w:t>{ WorkItemId }</w:t>
            </w:r>
          </w:p>
        </w:tc>
      </w:tr>
      <w:tr w14:paraId="56B3B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66515545">
            <w:pPr>
              <w:spacing w:after="0" w:line="240" w:lineRule="auto"/>
            </w:pPr>
            <w:r>
              <w:rPr>
                <w:sz w:val="18"/>
              </w:rPr>
              <w:t>WorkItemAssigned</w:t>
            </w:r>
          </w:p>
        </w:tc>
        <w:tc>
          <w:tcPr>
            <w:tcW w:w="2736" w:type="dxa"/>
          </w:tcPr>
          <w:p w14:paraId="1B87A738">
            <w:pPr>
              <w:spacing w:after="0" w:line="240" w:lineRule="auto"/>
            </w:pPr>
            <w:r>
              <w:t>WorkItemService.Update (UpdateWorkItemCommand)</w:t>
            </w:r>
          </w:p>
        </w:tc>
        <w:tc>
          <w:tcPr>
            <w:tcW w:w="2304" w:type="dxa"/>
          </w:tcPr>
          <w:p w14:paraId="03A88189">
            <w:pPr>
              <w:spacing w:after="0" w:line="240" w:lineRule="auto"/>
            </w:pPr>
            <w:r>
              <w:rPr>
                <w:sz w:val="18"/>
              </w:rPr>
              <w:t>Novod</w:t>
            </w:r>
            <w:r>
              <w:rPr>
                <w:rFonts w:hint="default"/>
                <w:sz w:val="18"/>
                <w:lang w:val="en-US"/>
              </w:rPr>
              <w:t>o</w:t>
            </w:r>
            <w:r>
              <w:rPr>
                <w:sz w:val="18"/>
              </w:rPr>
              <w:t>deljeni korisnik</w:t>
            </w:r>
          </w:p>
        </w:tc>
        <w:tc>
          <w:tcPr>
            <w:tcW w:w="3456" w:type="dxa"/>
          </w:tcPr>
          <w:p w14:paraId="31F64AC2">
            <w:pPr>
              <w:spacing w:after="0" w:line="240" w:lineRule="auto"/>
            </w:pPr>
            <w:r>
              <w:rPr>
                <w:sz w:val="18"/>
              </w:rPr>
              <w:t>{ WorkItemId, WorkItemName, AssignedBy }</w:t>
            </w:r>
          </w:p>
        </w:tc>
      </w:tr>
      <w:tr w14:paraId="6531F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EEF2F7"/>
          </w:tcPr>
          <w:p w14:paraId="49C4A039">
            <w:pPr>
              <w:spacing w:after="0" w:line="240" w:lineRule="auto"/>
            </w:pPr>
            <w:r>
              <w:t>WorkspaceInvitation / BoardInvitation</w:t>
            </w:r>
          </w:p>
        </w:tc>
        <w:tc>
          <w:tcPr>
            <w:tcW w:w="2736" w:type="dxa"/>
            <w:shd w:val="clear" w:color="auto" w:fill="EEF2F7"/>
          </w:tcPr>
          <w:p w14:paraId="73F9765D">
            <w:pPr>
              <w:spacing w:after="0" w:line="240" w:lineRule="auto"/>
            </w:pPr>
            <w:r>
              <w:t>InvitationService.InviteUser / BoardService board invite</w:t>
            </w:r>
          </w:p>
        </w:tc>
        <w:tc>
          <w:tcPr>
            <w:tcW w:w="2304" w:type="dxa"/>
            <w:shd w:val="clear" w:color="auto" w:fill="EEF2F7"/>
          </w:tcPr>
          <w:p w14:paraId="5CEE05DB">
            <w:pPr>
              <w:spacing w:after="0" w:line="240" w:lineRule="auto"/>
            </w:pPr>
            <w:r>
              <w:rPr>
                <w:sz w:val="18"/>
              </w:rPr>
              <w:t>Pozvani korisnik</w:t>
            </w:r>
          </w:p>
        </w:tc>
        <w:tc>
          <w:tcPr>
            <w:tcW w:w="3456" w:type="dxa"/>
            <w:shd w:val="clear" w:color="auto" w:fill="EEF2F7"/>
          </w:tcPr>
          <w:p w14:paraId="1F60902C">
            <w:pPr>
              <w:spacing w:after="0" w:line="240" w:lineRule="auto"/>
            </w:pPr>
            <w:r>
              <w:rPr>
                <w:sz w:val="18"/>
              </w:rPr>
              <w:t>{ InvitationId, WorkspaceId, WorkspaceName, Role }</w:t>
            </w:r>
          </w:p>
        </w:tc>
      </w:tr>
    </w:tbl>
    <w:p w14:paraId="235B8A79"/>
    <w:p w14:paraId="50620D6B">
      <w:pPr>
        <w:pStyle w:val="3"/>
      </w:pPr>
      <w:bookmarkStart w:id="14" w:name="_Toc562"/>
      <w:bookmarkStart w:id="15" w:name="_Toc14829"/>
      <w:r>
        <w:t>4.4. Angular klijent – @microsoft/signalr</w:t>
      </w:r>
      <w:bookmarkEnd w:id="14"/>
      <w:bookmarkEnd w:id="15"/>
    </w:p>
    <w:p w14:paraId="3C5A4A9C">
      <w:pPr>
        <w:spacing w:after="120"/>
        <w:jc w:val="both"/>
      </w:pPr>
      <w:r>
        <w:t>Na klijentskoj strani, Angular SignalRService koristi biblioteku @microsoft/signalr za uspostavljanje WebSocket veze sa SystemHub-om. JWT token se automatski proslijeđuje kroz accessTokenFactory mehanizam.</w:t>
      </w:r>
    </w:p>
    <w:p w14:paraId="6F4E9278">
      <w:pPr>
        <w:spacing w:before="20" w:after="20"/>
        <w:ind w:left="432"/>
      </w:pPr>
      <w:r>
        <w:rPr>
          <w:rFonts w:ascii="Courier New" w:hAnsi="Courier New"/>
          <w:sz w:val="18"/>
        </w:rPr>
        <w:t>this.hubConnection = new signalR.HubConnectionBuilder()</w:t>
      </w:r>
    </w:p>
    <w:p w14:paraId="7E697487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.withUrl(this.hubUrl, {</w:t>
      </w:r>
    </w:p>
    <w:p w14:paraId="39D63C32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accessTokenFactory: () =&gt; localStorage.getItem("token") ?? "",</w:t>
      </w:r>
    </w:p>
    <w:p w14:paraId="7E5DD09D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})</w:t>
      </w:r>
    </w:p>
    <w:p w14:paraId="59B7B273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.withAutomaticReconnect()  // automatski pokušava reconnect</w:t>
      </w:r>
    </w:p>
    <w:p w14:paraId="26A837D9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.build();</w:t>
      </w:r>
    </w:p>
    <w:p w14:paraId="7B4FBC59">
      <w:pPr>
        <w:spacing w:before="20" w:after="20"/>
        <w:ind w:left="432"/>
      </w:pPr>
    </w:p>
    <w:p w14:paraId="50A6BDD7">
      <w:pPr>
        <w:spacing w:before="20" w:after="20"/>
        <w:ind w:left="432"/>
      </w:pPr>
      <w:r>
        <w:rPr>
          <w:rFonts w:ascii="Courier New" w:hAnsi="Courier New"/>
          <w:sz w:val="18"/>
        </w:rPr>
        <w:t>// Registracija handlera za dolazne poruke</w:t>
      </w:r>
    </w:p>
    <w:p w14:paraId="22070A52">
      <w:pPr>
        <w:spacing w:before="20" w:after="20"/>
        <w:ind w:left="432"/>
      </w:pPr>
      <w:r>
        <w:rPr>
          <w:rFonts w:ascii="Courier New" w:hAnsi="Courier New"/>
          <w:sz w:val="18"/>
        </w:rPr>
        <w:t>this.hubConnection.on("ChatMessageReceived", (message: ChatApiMessage) =&gt; {</w:t>
      </w:r>
    </w:p>
    <w:p w14:paraId="08F0A066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this.messageReceivedSubject.next(message);</w:t>
      </w:r>
    </w:p>
    <w:p w14:paraId="0ED6D704">
      <w:pPr>
        <w:spacing w:before="20" w:after="20"/>
        <w:ind w:left="432"/>
      </w:pPr>
      <w:r>
        <w:rPr>
          <w:rFonts w:ascii="Courier New" w:hAnsi="Courier New"/>
          <w:sz w:val="18"/>
        </w:rPr>
        <w:t>});</w:t>
      </w:r>
    </w:p>
    <w:p w14:paraId="56507BA2">
      <w:pPr>
        <w:spacing w:before="20" w:after="20"/>
        <w:ind w:left="432"/>
      </w:pPr>
    </w:p>
    <w:p w14:paraId="2017E181">
      <w:pPr>
        <w:spacing w:before="20" w:after="20"/>
        <w:ind w:left="432"/>
      </w:pPr>
      <w:r>
        <w:rPr>
          <w:rFonts w:ascii="Courier New" w:hAnsi="Courier New"/>
          <w:sz w:val="18"/>
        </w:rPr>
        <w:t>await this.hubConnection.start();</w:t>
      </w:r>
    </w:p>
    <w:p w14:paraId="14ED532A">
      <w:pPr>
        <w:spacing w:before="20" w:after="20"/>
        <w:ind w:left="432"/>
      </w:pPr>
      <w:r>
        <w:t>Korisnik se automatski dodaje u grupu user-{userId} u SystemHub.OnConnectedAsync (nije potreban JoinUserGroup).</w:t>
      </w:r>
    </w:p>
    <w:p w14:paraId="347B826A">
      <w:pPr>
        <w:spacing w:after="120"/>
        <w:jc w:val="both"/>
      </w:pPr>
      <w:r>
        <w:t>SignalRService implementira RxJS Subject&lt;ChatApiMessage&gt; obrazac: dolazne SignalR poruke se emituju kroz messageReceived$ Observable, na koji se komponente pretplaćuju kako bi reaktivno prikazivale nove poruke bez ručnog osvježavanja.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6048"/>
      </w:tblGrid>
      <w:tr w14:paraId="0A090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456" w:type="dxa"/>
            <w:shd w:val="clear" w:color="auto" w:fill="2E4A6B"/>
          </w:tcPr>
          <w:p w14:paraId="11C03DF3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Metoda / Observable</w:t>
            </w:r>
          </w:p>
        </w:tc>
        <w:tc>
          <w:tcPr>
            <w:tcW w:w="6048" w:type="dxa"/>
            <w:shd w:val="clear" w:color="auto" w:fill="2E4A6B"/>
          </w:tcPr>
          <w:p w14:paraId="02ABD53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14:paraId="26F3A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  <w:shd w:val="clear" w:color="auto" w:fill="EEF2F7"/>
          </w:tcPr>
          <w:p w14:paraId="6C0D8CE3">
            <w:pPr>
              <w:spacing w:after="0" w:line="240" w:lineRule="auto"/>
            </w:pPr>
            <w:r>
              <w:rPr>
                <w:sz w:val="18"/>
              </w:rPr>
              <w:t>connect(userId)</w:t>
            </w:r>
          </w:p>
        </w:tc>
        <w:tc>
          <w:tcPr>
            <w:tcW w:w="6048" w:type="dxa"/>
            <w:shd w:val="clear" w:color="auto" w:fill="EEF2F7"/>
          </w:tcPr>
          <w:p w14:paraId="4819E14D">
            <w:pPr>
              <w:spacing w:after="0" w:line="240" w:lineRule="auto"/>
            </w:pPr>
            <w:r>
              <w:t>Uspostavlja HubConnection, dodaje JWT token, uspostavlja konekciju (grupa se dodaje automatski u OnConnectedAsync)</w:t>
            </w:r>
          </w:p>
        </w:tc>
      </w:tr>
      <w:tr w14:paraId="0C9F0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</w:tcPr>
          <w:p w14:paraId="4EF577EC">
            <w:pPr>
              <w:spacing w:after="0" w:line="240" w:lineRule="auto"/>
            </w:pPr>
            <w:r>
              <w:rPr>
                <w:sz w:val="18"/>
              </w:rPr>
              <w:t>disconnect()</w:t>
            </w:r>
          </w:p>
        </w:tc>
        <w:tc>
          <w:tcPr>
            <w:tcW w:w="6048" w:type="dxa"/>
          </w:tcPr>
          <w:p w14:paraId="1BA39FEF">
            <w:pPr>
              <w:spacing w:after="0" w:line="240" w:lineRule="auto"/>
            </w:pPr>
            <w:r>
              <w:rPr>
                <w:sz w:val="18"/>
              </w:rPr>
              <w:t>Poziva LeaveUserGroup, zaustavlja konekciju, briše lokalno stanje</w:t>
            </w:r>
          </w:p>
        </w:tc>
      </w:tr>
      <w:tr w14:paraId="369BB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  <w:shd w:val="clear" w:color="auto" w:fill="EEF2F7"/>
          </w:tcPr>
          <w:p w14:paraId="7458EA16">
            <w:pPr>
              <w:spacing w:after="0" w:line="240" w:lineRule="auto"/>
            </w:pPr>
            <w:r>
              <w:rPr>
                <w:sz w:val="18"/>
              </w:rPr>
              <w:t>messageReceived$ (Observable)</w:t>
            </w:r>
          </w:p>
        </w:tc>
        <w:tc>
          <w:tcPr>
            <w:tcW w:w="6048" w:type="dxa"/>
            <w:shd w:val="clear" w:color="auto" w:fill="EEF2F7"/>
          </w:tcPr>
          <w:p w14:paraId="61E56D9D">
            <w:pPr>
              <w:spacing w:after="0" w:line="240" w:lineRule="auto"/>
            </w:pPr>
            <w:r>
              <w:rPr>
                <w:sz w:val="18"/>
              </w:rPr>
              <w:t>RxJS tok novih chat poruka – komponente se pretplaćuju</w:t>
            </w:r>
          </w:p>
        </w:tc>
      </w:tr>
      <w:tr w14:paraId="134D2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</w:tcPr>
          <w:p w14:paraId="4C7B2C74">
            <w:pPr>
              <w:spacing w:after="0" w:line="240" w:lineRule="auto"/>
            </w:pPr>
            <w:r>
              <w:rPr>
                <w:sz w:val="18"/>
              </w:rPr>
              <w:t>sendMessage(payload)</w:t>
            </w:r>
          </w:p>
        </w:tc>
        <w:tc>
          <w:tcPr>
            <w:tcW w:w="6048" w:type="dxa"/>
          </w:tcPr>
          <w:p w14:paraId="2F9CDE36">
            <w:pPr>
              <w:spacing w:after="0" w:line="240" w:lineRule="auto"/>
            </w:pPr>
            <w:r>
              <w:rPr>
                <w:sz w:val="18"/>
              </w:rPr>
              <w:t>HTTP POST /api/chat/messages – slanje poruke kroz REST API</w:t>
            </w:r>
          </w:p>
        </w:tc>
      </w:tr>
      <w:tr w14:paraId="4973B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  <w:shd w:val="clear" w:color="auto" w:fill="EEF2F7"/>
          </w:tcPr>
          <w:p w14:paraId="34DF25A3">
            <w:pPr>
              <w:spacing w:after="0" w:line="240" w:lineRule="auto"/>
            </w:pPr>
            <w:r>
              <w:rPr>
                <w:sz w:val="18"/>
              </w:rPr>
              <w:t>getMessages(conversationId)</w:t>
            </w:r>
          </w:p>
        </w:tc>
        <w:tc>
          <w:tcPr>
            <w:tcW w:w="6048" w:type="dxa"/>
            <w:shd w:val="clear" w:color="auto" w:fill="EEF2F7"/>
          </w:tcPr>
          <w:p w14:paraId="7B690F71">
            <w:pPr>
              <w:spacing w:after="0" w:line="240" w:lineRule="auto"/>
            </w:pPr>
            <w:r>
              <w:rPr>
                <w:sz w:val="18"/>
              </w:rPr>
              <w:t>HTTP GET – učitavanje historije poruka</w:t>
            </w:r>
          </w:p>
        </w:tc>
      </w:tr>
      <w:tr w14:paraId="675D0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6" w:type="dxa"/>
          </w:tcPr>
          <w:p w14:paraId="2CAA933F">
            <w:pPr>
              <w:spacing w:after="0" w:line="240" w:lineRule="auto"/>
            </w:pPr>
            <w:r>
              <w:rPr>
                <w:sz w:val="18"/>
              </w:rPr>
              <w:t>withAutomaticReconnect()</w:t>
            </w:r>
          </w:p>
        </w:tc>
        <w:tc>
          <w:tcPr>
            <w:tcW w:w="6048" w:type="dxa"/>
          </w:tcPr>
          <w:p w14:paraId="5F5090A0">
            <w:pPr>
              <w:spacing w:after="0" w:line="240" w:lineRule="auto"/>
            </w:pPr>
            <w:r>
              <w:rPr>
                <w:sz w:val="18"/>
              </w:rPr>
              <w:t>SignalR automatski pokušava reconnect pri padu veze</w:t>
            </w:r>
          </w:p>
        </w:tc>
      </w:tr>
    </w:tbl>
    <w:p w14:paraId="791C164E"/>
    <w:p w14:paraId="5E1A282F">
      <w:pPr>
        <w:pStyle w:val="3"/>
      </w:pPr>
      <w:bookmarkStart w:id="16" w:name="_Toc19413"/>
      <w:bookmarkStart w:id="17" w:name="_Toc7912"/>
      <w:r>
        <w:t>4.5. Registracija SignalR u ASP.NET Core</w:t>
      </w:r>
      <w:bookmarkEnd w:id="16"/>
      <w:bookmarkEnd w:id="17"/>
    </w:p>
    <w:p w14:paraId="0AFE25CF">
      <w:pPr>
        <w:spacing w:after="120"/>
        <w:jc w:val="both"/>
      </w:pPr>
      <w:r>
        <w:rPr>
          <w:b w:val="0"/>
          <w:i w:val="0"/>
        </w:rPr>
        <w:t>SignalR je registrovan i mapiran u Program.cs:</w:t>
      </w:r>
    </w:p>
    <w:p w14:paraId="41BF0AF4">
      <w:pPr>
        <w:spacing w:before="20" w:after="20"/>
        <w:ind w:left="432"/>
      </w:pPr>
      <w:r>
        <w:rPr>
          <w:rFonts w:ascii="Courier New" w:hAnsi="Courier New"/>
          <w:sz w:val="18"/>
        </w:rPr>
        <w:t>// Registracija SignalR servisa</w:t>
      </w:r>
    </w:p>
    <w:p w14:paraId="30939E55">
      <w:pPr>
        <w:spacing w:before="20" w:after="20"/>
        <w:ind w:left="432"/>
      </w:pPr>
      <w:r>
        <w:rPr>
          <w:rFonts w:ascii="Courier New" w:hAnsi="Courier New"/>
          <w:sz w:val="18"/>
        </w:rPr>
        <w:t>builder.Services.AddSignalR();</w:t>
      </w:r>
    </w:p>
    <w:p w14:paraId="3D1CF159">
      <w:pPr>
        <w:spacing w:before="20" w:after="20"/>
        <w:ind w:left="432"/>
      </w:pPr>
    </w:p>
    <w:p w14:paraId="7155CB97">
      <w:pPr>
        <w:spacing w:before="20" w:after="20"/>
        <w:ind w:left="432"/>
      </w:pPr>
      <w:r>
        <w:rPr>
          <w:rFonts w:ascii="Courier New" w:hAnsi="Courier New"/>
          <w:sz w:val="18"/>
        </w:rPr>
        <w:t>// Mapiranje Hub-a na putanju</w:t>
      </w:r>
    </w:p>
    <w:p w14:paraId="38947081">
      <w:pPr>
        <w:spacing w:before="20" w:after="20"/>
        <w:ind w:left="432"/>
      </w:pPr>
      <w:r>
        <w:rPr>
          <w:rFonts w:ascii="Courier New" w:hAnsi="Courier New"/>
          <w:sz w:val="18"/>
        </w:rPr>
        <w:t>app.MapHub&lt;SystemHub&gt;("/hubs/chat");</w:t>
      </w:r>
    </w:p>
    <w:p w14:paraId="72D7BB5A">
      <w:pPr>
        <w:spacing w:after="120"/>
        <w:jc w:val="both"/>
      </w:pPr>
      <w:r>
        <w:rPr>
          <w:b w:val="0"/>
          <w:i w:val="0"/>
        </w:rPr>
        <w:t>CORS konfiguracija dozvoljava WebSocket veze s Angular frontend-a, a JWT middleware validira token pri svakom spajanju na Hub.</w:t>
      </w:r>
    </w:p>
    <w:p w14:paraId="48D47503">
      <w:pPr>
        <w:pStyle w:val="2"/>
      </w:pPr>
      <w:bookmarkStart w:id="18" w:name="_Toc14639"/>
      <w:bookmarkStart w:id="19" w:name="_Toc32194"/>
      <w:r>
        <w:t>5. RabbitMQ – Asinhrona komunikacija putem poruka</w:t>
      </w:r>
      <w:bookmarkEnd w:id="18"/>
      <w:bookmarkEnd w:id="19"/>
    </w:p>
    <w:p w14:paraId="629C8E4D">
      <w:pPr>
        <w:spacing w:after="120"/>
        <w:jc w:val="both"/>
      </w:pPr>
      <w:r>
        <w:rPr>
          <w:b w:val="0"/>
          <w:i w:val="0"/>
        </w:rPr>
        <w:t>RabbitMQ je open-source message broker koji implementira AMQP (Advanced Message Queuing Protocol). U sistemu Verta, RabbitMQ se koristi za asinhrono objavljivanje domenskih događaja i razdvajanje producenata od konzumenata.</w:t>
      </w:r>
    </w:p>
    <w:p w14:paraId="7BCC0EF1">
      <w:pPr>
        <w:pStyle w:val="3"/>
      </w:pPr>
      <w:bookmarkStart w:id="20" w:name="_Toc15537"/>
      <w:bookmarkStart w:id="21" w:name="_Toc18459"/>
      <w:r>
        <w:t>5.1. RabbitMQ komponente u sistemu</w:t>
      </w:r>
      <w:bookmarkEnd w:id="20"/>
      <w:bookmarkEnd w:id="21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4"/>
        <w:gridCol w:w="2729"/>
        <w:gridCol w:w="1241"/>
        <w:gridCol w:w="2940"/>
      </w:tblGrid>
      <w:tr w14:paraId="4881D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2E4A6B"/>
          </w:tcPr>
          <w:p w14:paraId="1FAEEDC3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Komponenta</w:t>
            </w:r>
          </w:p>
        </w:tc>
        <w:tc>
          <w:tcPr>
            <w:tcW w:w="2736" w:type="dxa"/>
            <w:shd w:val="clear" w:color="auto" w:fill="2E4A6B"/>
          </w:tcPr>
          <w:p w14:paraId="40F35583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Klasa</w:t>
            </w:r>
          </w:p>
        </w:tc>
        <w:tc>
          <w:tcPr>
            <w:tcW w:w="1296" w:type="dxa"/>
            <w:shd w:val="clear" w:color="auto" w:fill="2E4A6B"/>
          </w:tcPr>
          <w:p w14:paraId="541EF8BD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Registracija u DI</w:t>
            </w:r>
          </w:p>
        </w:tc>
        <w:tc>
          <w:tcPr>
            <w:tcW w:w="4176" w:type="dxa"/>
            <w:shd w:val="clear" w:color="auto" w:fill="2E4A6B"/>
          </w:tcPr>
          <w:p w14:paraId="177F0FED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Uloga</w:t>
            </w:r>
          </w:p>
        </w:tc>
      </w:tr>
      <w:tr w14:paraId="60038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EEF2F7"/>
          </w:tcPr>
          <w:p w14:paraId="106FAF4C">
            <w:pPr>
              <w:spacing w:after="0" w:line="240" w:lineRule="auto"/>
            </w:pPr>
            <w:r>
              <w:rPr>
                <w:sz w:val="18"/>
              </w:rPr>
              <w:t>IRabbitMqConnectionManager</w:t>
            </w:r>
          </w:p>
        </w:tc>
        <w:tc>
          <w:tcPr>
            <w:tcW w:w="2736" w:type="dxa"/>
            <w:shd w:val="clear" w:color="auto" w:fill="EEF2F7"/>
          </w:tcPr>
          <w:p w14:paraId="51F487D5">
            <w:pPr>
              <w:spacing w:after="0" w:line="240" w:lineRule="auto"/>
            </w:pPr>
            <w:r>
              <w:rPr>
                <w:sz w:val="18"/>
              </w:rPr>
              <w:t>RabbitMqConnectionManager</w:t>
            </w:r>
          </w:p>
        </w:tc>
        <w:tc>
          <w:tcPr>
            <w:tcW w:w="1296" w:type="dxa"/>
            <w:shd w:val="clear" w:color="auto" w:fill="EEF2F7"/>
          </w:tcPr>
          <w:p w14:paraId="15E2B80D">
            <w:pPr>
              <w:spacing w:after="0" w:line="240" w:lineRule="auto"/>
            </w:pPr>
            <w:r>
              <w:rPr>
                <w:sz w:val="18"/>
              </w:rPr>
              <w:t>Singleton</w:t>
            </w:r>
          </w:p>
        </w:tc>
        <w:tc>
          <w:tcPr>
            <w:tcW w:w="4176" w:type="dxa"/>
            <w:shd w:val="clear" w:color="auto" w:fill="EEF2F7"/>
          </w:tcPr>
          <w:p w14:paraId="3A9CF1E7">
            <w:pPr>
              <w:spacing w:after="0" w:line="240" w:lineRule="auto"/>
            </w:pPr>
            <w:r>
              <w:rPr>
                <w:sz w:val="18"/>
              </w:rPr>
              <w:t>Upravljanje jednom deljenom konekcijom ka RabbitMQ brokeru s thread-safe lazy init i automatskim rekonektom</w:t>
            </w:r>
          </w:p>
        </w:tc>
      </w:tr>
      <w:tr w14:paraId="079F5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60AC1EE3">
            <w:pPr>
              <w:spacing w:after="0" w:line="240" w:lineRule="auto"/>
            </w:pPr>
            <w:r>
              <w:rPr>
                <w:sz w:val="18"/>
              </w:rPr>
              <w:t>IMessageBus</w:t>
            </w:r>
          </w:p>
        </w:tc>
        <w:tc>
          <w:tcPr>
            <w:tcW w:w="2736" w:type="dxa"/>
          </w:tcPr>
          <w:p w14:paraId="524D4B68">
            <w:pPr>
              <w:spacing w:after="0" w:line="240" w:lineRule="auto"/>
            </w:pPr>
            <w:r>
              <w:rPr>
                <w:sz w:val="18"/>
              </w:rPr>
              <w:t>RabbitMQBus</w:t>
            </w:r>
          </w:p>
        </w:tc>
        <w:tc>
          <w:tcPr>
            <w:tcW w:w="1296" w:type="dxa"/>
          </w:tcPr>
          <w:p w14:paraId="598FE53F">
            <w:pPr>
              <w:spacing w:after="0" w:line="240" w:lineRule="auto"/>
            </w:pPr>
            <w:r>
              <w:rPr>
                <w:sz w:val="18"/>
              </w:rPr>
              <w:t>Scoped</w:t>
            </w:r>
          </w:p>
        </w:tc>
        <w:tc>
          <w:tcPr>
            <w:tcW w:w="4176" w:type="dxa"/>
          </w:tcPr>
          <w:p w14:paraId="78E54802">
            <w:pPr>
              <w:spacing w:after="0" w:line="240" w:lineRule="auto"/>
            </w:pPr>
            <w:r>
              <w:rPr>
                <w:sz w:val="18"/>
              </w:rPr>
              <w:t>Objavljivanje poruka u imenovane redove. Kreira kanal, deklariše durable queue i šalje persistent poruku</w:t>
            </w:r>
          </w:p>
        </w:tc>
      </w:tr>
      <w:tr w14:paraId="13C67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EEF2F7"/>
          </w:tcPr>
          <w:p w14:paraId="50E6B752">
            <w:pPr>
              <w:spacing w:after="0" w:line="240" w:lineRule="auto"/>
            </w:pPr>
            <w:r>
              <w:rPr>
                <w:sz w:val="18"/>
              </w:rPr>
              <w:t>RabbitMqDomainEventObserver</w:t>
            </w:r>
          </w:p>
        </w:tc>
        <w:tc>
          <w:tcPr>
            <w:tcW w:w="2736" w:type="dxa"/>
            <w:shd w:val="clear" w:color="auto" w:fill="EEF2F7"/>
          </w:tcPr>
          <w:p w14:paraId="7087DFB4">
            <w:pPr>
              <w:spacing w:after="0" w:line="240" w:lineRule="auto"/>
            </w:pPr>
            <w:r>
              <w:rPr>
                <w:sz w:val="18"/>
              </w:rPr>
              <w:t>RabbitMqDomainEventObserver</w:t>
            </w:r>
          </w:p>
        </w:tc>
        <w:tc>
          <w:tcPr>
            <w:tcW w:w="1296" w:type="dxa"/>
            <w:shd w:val="clear" w:color="auto" w:fill="EEF2F7"/>
          </w:tcPr>
          <w:p w14:paraId="54BA53EA">
            <w:pPr>
              <w:spacing w:after="0" w:line="240" w:lineRule="auto"/>
            </w:pPr>
            <w:r>
              <w:rPr>
                <w:sz w:val="18"/>
              </w:rPr>
              <w:t>Scoped</w:t>
            </w:r>
          </w:p>
        </w:tc>
        <w:tc>
          <w:tcPr>
            <w:tcW w:w="4176" w:type="dxa"/>
            <w:shd w:val="clear" w:color="auto" w:fill="EEF2F7"/>
          </w:tcPr>
          <w:p w14:paraId="5EFC82E0">
            <w:pPr>
              <w:spacing w:after="0" w:line="240" w:lineRule="auto"/>
            </w:pPr>
            <w:r>
              <w:rPr>
                <w:sz w:val="18"/>
              </w:rPr>
              <w:t>IDomainEventObserver implementacija – prima domenski događaj i objavljuje ga u "domain-events" red</w:t>
            </w:r>
          </w:p>
        </w:tc>
      </w:tr>
      <w:tr w14:paraId="4C911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30BB6700">
            <w:pPr>
              <w:spacing w:after="0" w:line="240" w:lineRule="auto"/>
            </w:pPr>
            <w:r>
              <w:rPr>
                <w:sz w:val="18"/>
              </w:rPr>
              <w:t>DomainEventConsumerService</w:t>
            </w:r>
          </w:p>
        </w:tc>
        <w:tc>
          <w:tcPr>
            <w:tcW w:w="2736" w:type="dxa"/>
          </w:tcPr>
          <w:p w14:paraId="514F6484">
            <w:pPr>
              <w:spacing w:after="0" w:line="240" w:lineRule="auto"/>
            </w:pPr>
            <w:r>
              <w:rPr>
                <w:sz w:val="18"/>
              </w:rPr>
              <w:t>BackgroundService</w:t>
            </w:r>
          </w:p>
        </w:tc>
        <w:tc>
          <w:tcPr>
            <w:tcW w:w="1296" w:type="dxa"/>
          </w:tcPr>
          <w:p w14:paraId="1A04D008">
            <w:pPr>
              <w:spacing w:after="0" w:line="240" w:lineRule="auto"/>
            </w:pPr>
            <w:r>
              <w:rPr>
                <w:sz w:val="18"/>
              </w:rPr>
              <w:t>Hosted Service</w:t>
            </w:r>
          </w:p>
        </w:tc>
        <w:tc>
          <w:tcPr>
            <w:tcW w:w="4176" w:type="dxa"/>
          </w:tcPr>
          <w:p w14:paraId="66A5F607">
            <w:pPr>
              <w:spacing w:after="0" w:line="240" w:lineRule="auto"/>
            </w:pPr>
            <w:r>
              <w:rPr>
                <w:sz w:val="18"/>
              </w:rPr>
              <w:t>Konzumira "domain-events" red i perzistira svaki događaj u domain_event_logs tabelu</w:t>
            </w:r>
          </w:p>
        </w:tc>
      </w:tr>
      <w:tr w14:paraId="103B6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EEF2F7"/>
          </w:tcPr>
          <w:p w14:paraId="7BC9F944">
            <w:pPr>
              <w:spacing w:after="0" w:line="240" w:lineRule="auto"/>
            </w:pPr>
            <w:r>
              <w:rPr>
                <w:sz w:val="18"/>
              </w:rPr>
              <w:t>UserEventConsumerService</w:t>
            </w:r>
          </w:p>
        </w:tc>
        <w:tc>
          <w:tcPr>
            <w:tcW w:w="2736" w:type="dxa"/>
            <w:shd w:val="clear" w:color="auto" w:fill="EEF2F7"/>
          </w:tcPr>
          <w:p w14:paraId="721D94D5">
            <w:pPr>
              <w:spacing w:after="0" w:line="240" w:lineRule="auto"/>
            </w:pPr>
            <w:r>
              <w:rPr>
                <w:sz w:val="18"/>
              </w:rPr>
              <w:t>BackgroundService</w:t>
            </w:r>
          </w:p>
        </w:tc>
        <w:tc>
          <w:tcPr>
            <w:tcW w:w="1296" w:type="dxa"/>
            <w:shd w:val="clear" w:color="auto" w:fill="EEF2F7"/>
          </w:tcPr>
          <w:p w14:paraId="52FFC600">
            <w:pPr>
              <w:spacing w:after="0" w:line="240" w:lineRule="auto"/>
            </w:pPr>
            <w:r>
              <w:rPr>
                <w:sz w:val="18"/>
              </w:rPr>
              <w:t>Hosted Service</w:t>
            </w:r>
          </w:p>
        </w:tc>
        <w:tc>
          <w:tcPr>
            <w:tcW w:w="4176" w:type="dxa"/>
            <w:shd w:val="clear" w:color="auto" w:fill="EEF2F7"/>
          </w:tcPr>
          <w:p w14:paraId="0D561A7E">
            <w:pPr>
              <w:spacing w:after="0" w:line="240" w:lineRule="auto"/>
            </w:pPr>
            <w:r>
              <w:rPr>
                <w:sz w:val="18"/>
              </w:rPr>
              <w:t>Konzumira "user-events" red i perzistira korisničke događaje</w:t>
            </w:r>
          </w:p>
        </w:tc>
      </w:tr>
    </w:tbl>
    <w:p w14:paraId="03DC97E0"/>
    <w:p w14:paraId="2E8A5471">
      <w:pPr>
        <w:pStyle w:val="3"/>
      </w:pPr>
      <w:bookmarkStart w:id="22" w:name="_Toc5597"/>
      <w:bookmarkStart w:id="23" w:name="_Toc15904"/>
      <w:r>
        <w:t>5.2. RabbitMqConnectionManager – upravljanje konekcijom</w:t>
      </w:r>
      <w:bookmarkEnd w:id="22"/>
      <w:bookmarkEnd w:id="23"/>
    </w:p>
    <w:p w14:paraId="5A760219">
      <w:pPr>
        <w:spacing w:after="120"/>
        <w:jc w:val="both"/>
      </w:pPr>
      <w:r>
        <w:rPr>
          <w:b w:val="0"/>
          <w:i w:val="0"/>
        </w:rPr>
        <w:t>RabbitMqConnectionManager je Singleton servis koji osigurava da cijela aplikacija koristi jednu dijeljenu TCP konekciju ka RabbitMQ brokeru. Implementira thread-safe lazy initialization kroz SemaphoreSlim bravicu:</w:t>
      </w:r>
    </w:p>
    <w:p w14:paraId="07AB1833">
      <w:pPr>
        <w:spacing w:before="20" w:after="20"/>
        <w:ind w:left="432"/>
      </w:pPr>
      <w:r>
        <w:rPr>
          <w:rFonts w:ascii="Courier New" w:hAnsi="Courier New"/>
          <w:sz w:val="18"/>
        </w:rPr>
        <w:t>public sealed class RabbitMqConnectionManager : IRabbitMqConnectionManager</w:t>
      </w:r>
    </w:p>
    <w:p w14:paraId="69A86755">
      <w:pPr>
        <w:spacing w:before="20" w:after="20"/>
        <w:ind w:left="432"/>
      </w:pPr>
      <w:r>
        <w:rPr>
          <w:rFonts w:ascii="Courier New" w:hAnsi="Courier New"/>
          <w:sz w:val="18"/>
        </w:rPr>
        <w:t>{</w:t>
      </w:r>
    </w:p>
    <w:p w14:paraId="67825CDF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private readonly SemaphoreSlim _lock = new(1, 1);</w:t>
      </w:r>
    </w:p>
    <w:p w14:paraId="6CCA25BA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private IConnection? _connection;</w:t>
      </w:r>
    </w:p>
    <w:p w14:paraId="4A4789F4">
      <w:pPr>
        <w:spacing w:before="20" w:after="20"/>
        <w:ind w:left="432"/>
      </w:pPr>
    </w:p>
    <w:p w14:paraId="0B4661AF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public async Task&lt;IConnection&gt; GetConnectionAsync(CancellationToken ct)</w:t>
      </w:r>
    </w:p>
    <w:p w14:paraId="1E23FB58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{</w:t>
      </w:r>
    </w:p>
    <w:p w14:paraId="4B517AD5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if (_connection is { IsOpen: true }) return _connection;</w:t>
      </w:r>
    </w:p>
    <w:p w14:paraId="2CC755DC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await _lock.WaitAsync(ct);</w:t>
      </w:r>
    </w:p>
    <w:p w14:paraId="1CC7AA12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try {</w:t>
      </w:r>
    </w:p>
    <w:p w14:paraId="28168301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// double-check after lock acquisition</w:t>
      </w:r>
    </w:p>
    <w:p w14:paraId="5EDD1F5A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if (_connection is { IsOpen: true }) return _connection;</w:t>
      </w:r>
    </w:p>
    <w:p w14:paraId="7188324F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_connection = await _factory.CreateConnectionAsync(ct);</w:t>
      </w:r>
    </w:p>
    <w:p w14:paraId="43729550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return _connection;</w:t>
      </w:r>
    </w:p>
    <w:p w14:paraId="5D8E3F00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} finally { _lock.Release(); }</w:t>
      </w:r>
    </w:p>
    <w:p w14:paraId="7AA0DA22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}</w:t>
      </w:r>
    </w:p>
    <w:p w14:paraId="4EA6EAEE">
      <w:pPr>
        <w:spacing w:before="20" w:after="20"/>
        <w:ind w:left="432"/>
      </w:pPr>
      <w:r>
        <w:rPr>
          <w:rFonts w:ascii="Courier New" w:hAnsi="Courier New"/>
          <w:sz w:val="18"/>
        </w:rPr>
        <w:t>}</w:t>
      </w:r>
    </w:p>
    <w:p w14:paraId="0D37C1F3">
      <w:pPr>
        <w:spacing w:after="120"/>
        <w:jc w:val="both"/>
      </w:pPr>
      <w:r>
        <w:rPr>
          <w:b w:val="0"/>
          <w:i w:val="0"/>
        </w:rPr>
        <w:t>Konekcioni parametri (Host, Port, Username, Password) čitaju se iz appsettings.json i Docker Compose environment varijabli, što omogućava različite konfiguracije za development i produkcijsko okruženje.</w:t>
      </w:r>
    </w:p>
    <w:p w14:paraId="73489073">
      <w:pPr>
        <w:pStyle w:val="3"/>
      </w:pPr>
      <w:bookmarkStart w:id="24" w:name="_Toc19730"/>
      <w:bookmarkStart w:id="25" w:name="_Toc32441"/>
      <w:r>
        <w:t>5.3. RabbitMQBus – objavljivanje poruka</w:t>
      </w:r>
      <w:bookmarkEnd w:id="24"/>
      <w:bookmarkEnd w:id="25"/>
    </w:p>
    <w:p w14:paraId="6F605EFA">
      <w:pPr>
        <w:spacing w:after="120"/>
        <w:jc w:val="both"/>
      </w:pPr>
      <w:r>
        <w:rPr>
          <w:b w:val="0"/>
          <w:i w:val="0"/>
        </w:rPr>
        <w:t>RabbitMQBus implementira IMessageBus interfejs i odgovoran je za objavljivanje poruka u RabbitMQ redove. Svaka poruka se objavljuje s parametrima koji garantuju durabilnost i perzistentnost:</w:t>
      </w:r>
    </w:p>
    <w:p w14:paraId="61C0966D">
      <w:pPr>
        <w:spacing w:before="20" w:after="20"/>
        <w:ind w:left="432"/>
      </w:pPr>
      <w:r>
        <w:rPr>
          <w:rFonts w:ascii="Courier New" w:hAnsi="Courier New"/>
          <w:sz w:val="18"/>
        </w:rPr>
        <w:t>public async Task PublishAsync(string queueName, string message, CancellationToken ct)</w:t>
      </w:r>
    </w:p>
    <w:p w14:paraId="0A14924B">
      <w:pPr>
        <w:spacing w:before="20" w:after="20"/>
        <w:ind w:left="432"/>
      </w:pPr>
      <w:r>
        <w:rPr>
          <w:rFonts w:ascii="Courier New" w:hAnsi="Courier New"/>
          <w:sz w:val="18"/>
        </w:rPr>
        <w:t>{</w:t>
      </w:r>
    </w:p>
    <w:p w14:paraId="29A0FBFC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var connection = await _connectionManager.GetConnectionAsync(ct);</w:t>
      </w:r>
    </w:p>
    <w:p w14:paraId="417D33AC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await using var channel = await connection.CreateChannelAsync(ct);</w:t>
      </w:r>
    </w:p>
    <w:p w14:paraId="627BEF82">
      <w:pPr>
        <w:spacing w:before="20" w:after="20"/>
        <w:ind w:left="432"/>
      </w:pPr>
    </w:p>
    <w:p w14:paraId="58BBBBDA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// Durable queue – preživljava restart RabbitMQ brokera</w:t>
      </w:r>
    </w:p>
    <w:p w14:paraId="4F72C414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await channel.QueueDeclareAsync(</w:t>
      </w:r>
    </w:p>
    <w:p w14:paraId="15F7F8DC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queue: queueName, durable: true, exclusive: false, autoDelete: false);</w:t>
      </w:r>
    </w:p>
    <w:p w14:paraId="316C377C">
      <w:pPr>
        <w:spacing w:before="20" w:after="20"/>
        <w:ind w:left="432"/>
      </w:pPr>
    </w:p>
    <w:p w14:paraId="59761336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var properties = new BasicProperties { Persistent = true }; // perzistentna poruka</w:t>
      </w:r>
    </w:p>
    <w:p w14:paraId="2AC9F6C3">
      <w:pPr>
        <w:spacing w:before="20" w:after="20"/>
        <w:ind w:left="432"/>
      </w:pPr>
    </w:p>
    <w:p w14:paraId="6C8D0E31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await channel.BasicPublishAsync(</w:t>
      </w:r>
    </w:p>
    <w:p w14:paraId="07423D78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exchange: string.Empty,  // default exchange – direktna dostava</w:t>
      </w:r>
    </w:p>
    <w:p w14:paraId="3060D6B8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routingKey: queueName,</w:t>
      </w:r>
    </w:p>
    <w:p w14:paraId="4E7E7AAA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basicProperties: properties,</w:t>
      </w:r>
    </w:p>
    <w:p w14:paraId="61FFBE61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body: Encoding.UTF8.GetBytes(message));</w:t>
      </w:r>
    </w:p>
    <w:p w14:paraId="73BBD4D7">
      <w:pPr>
        <w:spacing w:before="20" w:after="20"/>
        <w:ind w:left="432"/>
      </w:pPr>
      <w:r>
        <w:rPr>
          <w:rFonts w:ascii="Courier New" w:hAnsi="Courier New"/>
          <w:sz w:val="18"/>
        </w:rPr>
        <w:t>}</w:t>
      </w:r>
    </w:p>
    <w:p w14:paraId="5A5ADE04">
      <w:pPr>
        <w:spacing w:after="120"/>
        <w:jc w:val="both"/>
      </w:pPr>
      <w:r>
        <w:rPr>
          <w:b w:val="0"/>
          <w:i w:val="0"/>
        </w:rPr>
        <w:t>Ključni parametri koji garantuju pouzdanost: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2160"/>
        <w:gridCol w:w="4896"/>
      </w:tblGrid>
      <w:tr w14:paraId="53261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2E4A6B"/>
          </w:tcPr>
          <w:p w14:paraId="4D462D38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Parametar</w:t>
            </w:r>
          </w:p>
        </w:tc>
        <w:tc>
          <w:tcPr>
            <w:tcW w:w="2160" w:type="dxa"/>
            <w:shd w:val="clear" w:color="auto" w:fill="2E4A6B"/>
          </w:tcPr>
          <w:p w14:paraId="6195AFB3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Vrijednost</w:t>
            </w:r>
          </w:p>
        </w:tc>
        <w:tc>
          <w:tcPr>
            <w:tcW w:w="4896" w:type="dxa"/>
            <w:shd w:val="clear" w:color="auto" w:fill="2E4A6B"/>
          </w:tcPr>
          <w:p w14:paraId="6D0BC46F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Efekt</w:t>
            </w:r>
          </w:p>
        </w:tc>
      </w:tr>
      <w:tr w14:paraId="118D8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EEF2F7"/>
          </w:tcPr>
          <w:p w14:paraId="1C21B6D9">
            <w:pPr>
              <w:spacing w:after="0" w:line="240" w:lineRule="auto"/>
            </w:pPr>
            <w:r>
              <w:rPr>
                <w:sz w:val="18"/>
              </w:rPr>
              <w:t>durable: true</w:t>
            </w:r>
          </w:p>
        </w:tc>
        <w:tc>
          <w:tcPr>
            <w:tcW w:w="2160" w:type="dxa"/>
            <w:shd w:val="clear" w:color="auto" w:fill="EEF2F7"/>
          </w:tcPr>
          <w:p w14:paraId="2F5B3A18">
            <w:pPr>
              <w:spacing w:after="0" w:line="240" w:lineRule="auto"/>
            </w:pPr>
            <w:r>
              <w:rPr>
                <w:sz w:val="18"/>
              </w:rPr>
              <w:t>true</w:t>
            </w:r>
          </w:p>
        </w:tc>
        <w:tc>
          <w:tcPr>
            <w:tcW w:w="4896" w:type="dxa"/>
            <w:shd w:val="clear" w:color="auto" w:fill="EEF2F7"/>
          </w:tcPr>
          <w:p w14:paraId="6277AFBB">
            <w:pPr>
              <w:spacing w:after="0" w:line="240" w:lineRule="auto"/>
            </w:pPr>
            <w:r>
              <w:rPr>
                <w:sz w:val="18"/>
              </w:rPr>
              <w:t>Red čekanja preživljava restart RabbitMQ brokera</w:t>
            </w:r>
          </w:p>
        </w:tc>
      </w:tr>
      <w:tr w14:paraId="5C2F1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2B2D2114">
            <w:pPr>
              <w:spacing w:after="0" w:line="240" w:lineRule="auto"/>
            </w:pPr>
            <w:r>
              <w:rPr>
                <w:sz w:val="18"/>
              </w:rPr>
              <w:t>Persistent: true</w:t>
            </w:r>
          </w:p>
        </w:tc>
        <w:tc>
          <w:tcPr>
            <w:tcW w:w="2160" w:type="dxa"/>
          </w:tcPr>
          <w:p w14:paraId="758BD48E">
            <w:pPr>
              <w:spacing w:after="0" w:line="240" w:lineRule="auto"/>
            </w:pPr>
            <w:r>
              <w:rPr>
                <w:sz w:val="18"/>
              </w:rPr>
              <w:t>BasicProperties</w:t>
            </w:r>
          </w:p>
        </w:tc>
        <w:tc>
          <w:tcPr>
            <w:tcW w:w="4896" w:type="dxa"/>
          </w:tcPr>
          <w:p w14:paraId="0AE759A0">
            <w:pPr>
              <w:spacing w:after="0" w:line="240" w:lineRule="auto"/>
            </w:pPr>
            <w:r>
              <w:rPr>
                <w:sz w:val="18"/>
              </w:rPr>
              <w:t>Poruka se upisuje na disk, ne gubi se pri restartu</w:t>
            </w:r>
          </w:p>
        </w:tc>
      </w:tr>
      <w:tr w14:paraId="565F7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EEF2F7"/>
          </w:tcPr>
          <w:p w14:paraId="657212D8">
            <w:pPr>
              <w:spacing w:after="0" w:line="240" w:lineRule="auto"/>
            </w:pPr>
            <w:r>
              <w:rPr>
                <w:sz w:val="18"/>
              </w:rPr>
              <w:t>autoDelete: false</w:t>
            </w:r>
          </w:p>
        </w:tc>
        <w:tc>
          <w:tcPr>
            <w:tcW w:w="2160" w:type="dxa"/>
            <w:shd w:val="clear" w:color="auto" w:fill="EEF2F7"/>
          </w:tcPr>
          <w:p w14:paraId="4A1BE25E">
            <w:pPr>
              <w:spacing w:after="0" w:line="240" w:lineRule="auto"/>
            </w:pPr>
            <w:r>
              <w:rPr>
                <w:sz w:val="18"/>
              </w:rPr>
              <w:t>false</w:t>
            </w:r>
          </w:p>
        </w:tc>
        <w:tc>
          <w:tcPr>
            <w:tcW w:w="4896" w:type="dxa"/>
            <w:shd w:val="clear" w:color="auto" w:fill="EEF2F7"/>
          </w:tcPr>
          <w:p w14:paraId="4080E411">
            <w:pPr>
              <w:spacing w:after="0" w:line="240" w:lineRule="auto"/>
            </w:pPr>
            <w:r>
              <w:rPr>
                <w:sz w:val="18"/>
              </w:rPr>
              <w:t>Red se ne briše automatski kad ostane bez konzumenata</w:t>
            </w:r>
          </w:p>
        </w:tc>
      </w:tr>
      <w:tr w14:paraId="717D5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3119D60D">
            <w:pPr>
              <w:spacing w:after="0" w:line="240" w:lineRule="auto"/>
            </w:pPr>
            <w:r>
              <w:rPr>
                <w:sz w:val="18"/>
              </w:rPr>
              <w:t>exchange: string.Empty</w:t>
            </w:r>
          </w:p>
        </w:tc>
        <w:tc>
          <w:tcPr>
            <w:tcW w:w="2160" w:type="dxa"/>
          </w:tcPr>
          <w:p w14:paraId="1AF29B32">
            <w:pPr>
              <w:spacing w:after="0" w:line="240" w:lineRule="auto"/>
            </w:pPr>
            <w:r>
              <w:rPr>
                <w:sz w:val="18"/>
              </w:rPr>
              <w:t>Default exchange</w:t>
            </w:r>
          </w:p>
        </w:tc>
        <w:tc>
          <w:tcPr>
            <w:tcW w:w="4896" w:type="dxa"/>
          </w:tcPr>
          <w:p w14:paraId="2DD77971">
            <w:pPr>
              <w:spacing w:after="0" w:line="240" w:lineRule="auto"/>
            </w:pPr>
            <w:r>
              <w:rPr>
                <w:sz w:val="18"/>
              </w:rPr>
              <w:t>Direktna dostava poruke u red bez routinga</w:t>
            </w:r>
          </w:p>
        </w:tc>
      </w:tr>
      <w:tr w14:paraId="4DC37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EEF2F7"/>
          </w:tcPr>
          <w:p w14:paraId="6C8D378F">
            <w:pPr>
              <w:spacing w:after="0" w:line="240" w:lineRule="auto"/>
            </w:pPr>
            <w:r>
              <w:rPr>
                <w:sz w:val="18"/>
              </w:rPr>
              <w:t>prefetchCount: 1</w:t>
            </w:r>
          </w:p>
        </w:tc>
        <w:tc>
          <w:tcPr>
            <w:tcW w:w="2160" w:type="dxa"/>
            <w:shd w:val="clear" w:color="auto" w:fill="EEF2F7"/>
          </w:tcPr>
          <w:p w14:paraId="3B094730">
            <w:pPr>
              <w:spacing w:after="0" w:line="240" w:lineRule="auto"/>
            </w:pPr>
            <w:r>
              <w:rPr>
                <w:sz w:val="18"/>
              </w:rPr>
              <w:t>BasicQos</w:t>
            </w:r>
          </w:p>
        </w:tc>
        <w:tc>
          <w:tcPr>
            <w:tcW w:w="4896" w:type="dxa"/>
            <w:shd w:val="clear" w:color="auto" w:fill="EEF2F7"/>
          </w:tcPr>
          <w:p w14:paraId="41B40578">
            <w:pPr>
              <w:spacing w:after="0" w:line="240" w:lineRule="auto"/>
            </w:pPr>
            <w:r>
              <w:rPr>
                <w:sz w:val="18"/>
              </w:rPr>
              <w:t>Consumer prima jednu po jednu poruku (fair dispatch)</w:t>
            </w:r>
          </w:p>
        </w:tc>
      </w:tr>
    </w:tbl>
    <w:p w14:paraId="10AEC310"/>
    <w:p w14:paraId="7EF30A9C">
      <w:pPr>
        <w:pStyle w:val="3"/>
      </w:pPr>
      <w:bookmarkStart w:id="26" w:name="_Toc18605"/>
      <w:bookmarkStart w:id="27" w:name="_Toc15533"/>
      <w:r>
        <w:t>5.4. RabbitMQ redovi (Queues)</w:t>
      </w:r>
      <w:bookmarkEnd w:id="26"/>
      <w:bookmarkEnd w:id="27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3"/>
        <w:gridCol w:w="2822"/>
        <w:gridCol w:w="2778"/>
        <w:gridCol w:w="2541"/>
      </w:tblGrid>
      <w:tr w14:paraId="75D27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shd w:val="clear" w:color="auto" w:fill="2E4A6B"/>
          </w:tcPr>
          <w:p w14:paraId="37F89749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Naziv reda</w:t>
            </w:r>
          </w:p>
        </w:tc>
        <w:tc>
          <w:tcPr>
            <w:tcW w:w="2880" w:type="dxa"/>
            <w:shd w:val="clear" w:color="auto" w:fill="2E4A6B"/>
          </w:tcPr>
          <w:p w14:paraId="197E15BB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Producent</w:t>
            </w:r>
          </w:p>
        </w:tc>
        <w:tc>
          <w:tcPr>
            <w:tcW w:w="2880" w:type="dxa"/>
            <w:shd w:val="clear" w:color="auto" w:fill="2E4A6B"/>
          </w:tcPr>
          <w:p w14:paraId="16654DC4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Konzument</w:t>
            </w:r>
          </w:p>
        </w:tc>
        <w:tc>
          <w:tcPr>
            <w:tcW w:w="3312" w:type="dxa"/>
            <w:shd w:val="clear" w:color="auto" w:fill="2E4A6B"/>
          </w:tcPr>
          <w:p w14:paraId="0BDC1A1E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Sadržaj poruke</w:t>
            </w:r>
          </w:p>
        </w:tc>
      </w:tr>
      <w:tr w14:paraId="5C742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shd w:val="clear" w:color="auto" w:fill="EEF2F7"/>
          </w:tcPr>
          <w:p w14:paraId="27D67867">
            <w:pPr>
              <w:spacing w:after="0" w:line="240" w:lineRule="auto"/>
            </w:pPr>
            <w:r>
              <w:rPr>
                <w:sz w:val="18"/>
              </w:rPr>
              <w:t>domain-events</w:t>
            </w:r>
          </w:p>
        </w:tc>
        <w:tc>
          <w:tcPr>
            <w:tcW w:w="2880" w:type="dxa"/>
            <w:shd w:val="clear" w:color="auto" w:fill="EEF2F7"/>
          </w:tcPr>
          <w:p w14:paraId="596C94F5">
            <w:pPr>
              <w:spacing w:after="0" w:line="240" w:lineRule="auto"/>
            </w:pPr>
            <w:r>
              <w:rPr>
                <w:sz w:val="18"/>
              </w:rPr>
              <w:t>RabbitMqDomainEventObserver (putem RabbitMQBus)</w:t>
            </w:r>
          </w:p>
        </w:tc>
        <w:tc>
          <w:tcPr>
            <w:tcW w:w="2880" w:type="dxa"/>
            <w:shd w:val="clear" w:color="auto" w:fill="EEF2F7"/>
          </w:tcPr>
          <w:p w14:paraId="55998DBB">
            <w:pPr>
              <w:spacing w:after="0" w:line="240" w:lineRule="auto"/>
            </w:pPr>
            <w:r>
              <w:rPr>
                <w:sz w:val="18"/>
              </w:rPr>
              <w:t>DomainEventConsumerService</w:t>
            </w:r>
          </w:p>
        </w:tc>
        <w:tc>
          <w:tcPr>
            <w:tcW w:w="3312" w:type="dxa"/>
            <w:shd w:val="clear" w:color="auto" w:fill="EEF2F7"/>
          </w:tcPr>
          <w:p w14:paraId="7FF374B2">
            <w:pPr>
              <w:spacing w:after="0" w:line="240" w:lineRule="auto"/>
            </w:pPr>
            <w:r>
              <w:rPr>
                <w:sz w:val="18"/>
              </w:rPr>
              <w:t>JSON: { EventName, Payload, CreatedAt } – domenski događaji iz svih servisa</w:t>
            </w:r>
          </w:p>
        </w:tc>
      </w:tr>
      <w:tr w14:paraId="000AC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421E546E">
            <w:pPr>
              <w:spacing w:after="0" w:line="240" w:lineRule="auto"/>
            </w:pPr>
            <w:r>
              <w:rPr>
                <w:sz w:val="18"/>
              </w:rPr>
              <w:t>user-events</w:t>
            </w:r>
          </w:p>
        </w:tc>
        <w:tc>
          <w:tcPr>
            <w:tcW w:w="2880" w:type="dxa"/>
          </w:tcPr>
          <w:p w14:paraId="7EE33EB0">
            <w:pPr>
              <w:spacing w:after="0" w:line="240" w:lineRule="auto"/>
            </w:pPr>
            <w:r>
              <w:rPr>
                <w:sz w:val="18"/>
              </w:rPr>
              <w:t>Budući proširenje (UserEventPublisher)</w:t>
            </w:r>
          </w:p>
        </w:tc>
        <w:tc>
          <w:tcPr>
            <w:tcW w:w="2880" w:type="dxa"/>
          </w:tcPr>
          <w:p w14:paraId="718B7D46">
            <w:pPr>
              <w:spacing w:after="0" w:line="240" w:lineRule="auto"/>
            </w:pPr>
            <w:r>
              <w:rPr>
                <w:sz w:val="18"/>
              </w:rPr>
              <w:t>UserEventConsumerService</w:t>
            </w:r>
          </w:p>
        </w:tc>
        <w:tc>
          <w:tcPr>
            <w:tcW w:w="3312" w:type="dxa"/>
          </w:tcPr>
          <w:p w14:paraId="25BC7591">
            <w:pPr>
              <w:spacing w:after="0" w:line="240" w:lineRule="auto"/>
            </w:pPr>
            <w:r>
              <w:rPr>
                <w:sz w:val="18"/>
              </w:rPr>
              <w:t>JSON: { EventName, Payload } – korisnički događaji (registracija, login...)</w:t>
            </w:r>
          </w:p>
        </w:tc>
      </w:tr>
    </w:tbl>
    <w:p w14:paraId="3A460EC8"/>
    <w:p w14:paraId="6C1DA638">
      <w:pPr>
        <w:pStyle w:val="3"/>
      </w:pPr>
      <w:bookmarkStart w:id="28" w:name="_Toc11363"/>
      <w:bookmarkStart w:id="29" w:name="_Toc22009"/>
      <w:r>
        <w:t>5.5. DomainEventConsumerService – konzument domenskih događaja</w:t>
      </w:r>
      <w:bookmarkEnd w:id="28"/>
      <w:bookmarkEnd w:id="29"/>
    </w:p>
    <w:p w14:paraId="5BBAF7C3">
      <w:pPr>
        <w:spacing w:after="120"/>
        <w:jc w:val="both"/>
      </w:pPr>
      <w:r>
        <w:rPr>
          <w:b w:val="0"/>
          <w:i w:val="0"/>
        </w:rPr>
        <w:t>DomainEventConsumerService je BackgroundService koji se pokreće zajedno s aplikacijom i kontinuirano konzumira poruke iz "domain-events" reda. Implementira mehanizme otpornosti na greške i automatskog ponovnog spajanja:</w:t>
      </w:r>
    </w:p>
    <w:p w14:paraId="18F17553">
      <w:pPr>
        <w:spacing w:before="20" w:after="20"/>
        <w:ind w:left="432"/>
      </w:pPr>
      <w:r>
        <w:rPr>
          <w:rFonts w:ascii="Courier New" w:hAnsi="Courier New"/>
          <w:sz w:val="18"/>
        </w:rPr>
        <w:t>protected override async Task ExecuteAsync(CancellationToken stoppingToken)</w:t>
      </w:r>
    </w:p>
    <w:p w14:paraId="0FAED2A0">
      <w:pPr>
        <w:spacing w:before="20" w:after="20"/>
        <w:ind w:left="432"/>
      </w:pPr>
      <w:r>
        <w:rPr>
          <w:rFonts w:ascii="Courier New" w:hAnsi="Courier New"/>
          <w:sz w:val="18"/>
        </w:rPr>
        <w:t>{</w:t>
      </w:r>
    </w:p>
    <w:p w14:paraId="35293828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while (!stoppingToken.IsCancellationRequested)</w:t>
      </w:r>
    </w:p>
    <w:p w14:paraId="6171BCC1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{</w:t>
      </w:r>
    </w:p>
    <w:p w14:paraId="17478A9E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try</w:t>
      </w:r>
    </w:p>
    <w:p w14:paraId="7609AA71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{</w:t>
      </w:r>
    </w:p>
    <w:p w14:paraId="700CC370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// Svaki pokušaj kreira novu konekciju i kanal</w:t>
      </w:r>
    </w:p>
    <w:p w14:paraId="634BEB74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await using var connection = await factory.CreateConnectionAsync(stoppingToken);</w:t>
      </w:r>
    </w:p>
    <w:p w14:paraId="5266F6BB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await using var channel = await connection.CreateChannelAsync(...);</w:t>
      </w:r>
    </w:p>
    <w:p w14:paraId="5D7155B5">
      <w:pPr>
        <w:spacing w:before="20" w:after="20"/>
        <w:ind w:left="432"/>
      </w:pPr>
    </w:p>
    <w:p w14:paraId="04BD2BD8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await channel.BasicQosAsync(prefetchCount: 1, ...); // fair dispatch</w:t>
      </w:r>
    </w:p>
    <w:p w14:paraId="157135B2">
      <w:pPr>
        <w:spacing w:before="20" w:after="20"/>
        <w:ind w:left="432"/>
      </w:pPr>
    </w:p>
    <w:p w14:paraId="263CA307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consumer.ReceivedAsync += async (_, ea) =&gt; {</w:t>
      </w:r>
    </w:p>
    <w:p w14:paraId="06B99483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    await PersistEventAsync(json);</w:t>
      </w:r>
    </w:p>
    <w:p w14:paraId="39BFA599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    await channel.BasicAckAsync(ea.DeliveryTag); // potvrda obrade</w:t>
      </w:r>
    </w:p>
    <w:p w14:paraId="158E7040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};</w:t>
      </w:r>
    </w:p>
    <w:p w14:paraId="09A37869">
      <w:pPr>
        <w:spacing w:before="20" w:after="20"/>
        <w:ind w:left="432"/>
      </w:pPr>
    </w:p>
    <w:p w14:paraId="5C42968D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await Task.Delay(Timeout.Infinite, stoppingToken); // blokira do pada</w:t>
      </w:r>
    </w:p>
    <w:p w14:paraId="52F89092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}</w:t>
      </w:r>
    </w:p>
    <w:p w14:paraId="730479F7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catch (Exception)</w:t>
      </w:r>
    </w:p>
    <w:p w14:paraId="758B552E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{</w:t>
      </w:r>
    </w:p>
    <w:p w14:paraId="4C79C240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    await Task.Delay(TimeSpan.FromSeconds(5), stoppingToken); // retry</w:t>
      </w:r>
    </w:p>
    <w:p w14:paraId="73BADE61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}</w:t>
      </w:r>
    </w:p>
    <w:p w14:paraId="0C5A0590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}</w:t>
      </w:r>
    </w:p>
    <w:p w14:paraId="5BC8204E">
      <w:pPr>
        <w:spacing w:before="20" w:after="20"/>
        <w:ind w:left="432"/>
      </w:pPr>
      <w:r>
        <w:rPr>
          <w:rFonts w:ascii="Courier New" w:hAnsi="Courier New"/>
          <w:sz w:val="18"/>
        </w:rPr>
        <w:t>}</w:t>
      </w:r>
    </w:p>
    <w:p w14:paraId="3A3EDC84">
      <w:pPr>
        <w:spacing w:after="120"/>
        <w:jc w:val="both"/>
      </w:pPr>
      <w:r>
        <w:rPr>
          <w:b w:val="0"/>
          <w:i w:val="0"/>
        </w:rPr>
        <w:t>Tok obrade poruke:</w:t>
      </w:r>
    </w:p>
    <w:p w14:paraId="26090FC1">
      <w:pPr>
        <w:pStyle w:val="23"/>
      </w:pPr>
      <w:r>
        <w:t>konzument prima poruku iz "domain-events" reda</w:t>
      </w:r>
    </w:p>
    <w:p w14:paraId="45DBADC3">
      <w:pPr>
        <w:pStyle w:val="23"/>
      </w:pPr>
      <w:r>
        <w:t>deserijalizuje JSON i ekstraktuje EventName i Payload</w:t>
      </w:r>
    </w:p>
    <w:p w14:paraId="4FDE8EE0">
      <w:pPr>
        <w:pStyle w:val="23"/>
      </w:pPr>
      <w:r>
        <w:t>kreira AsyncScope i poziva IDomainEventLogRepository.Add()</w:t>
      </w:r>
    </w:p>
    <w:p w14:paraId="3A261365">
      <w:pPr>
        <w:pStyle w:val="23"/>
      </w:pPr>
      <w:r>
        <w:t>perzistira DomainEventLog entitet u domain_event_logs tabelu u PostgreSQL-u</w:t>
      </w:r>
    </w:p>
    <w:p w14:paraId="65F3022D">
      <w:pPr>
        <w:pStyle w:val="23"/>
      </w:pPr>
      <w:r>
        <w:t>šalje BasicAck potvrdu – poruka se uklanja iz reda</w:t>
      </w:r>
    </w:p>
    <w:p w14:paraId="66434E7A">
      <w:pPr>
        <w:pStyle w:val="23"/>
      </w:pPr>
      <w:r>
        <w:t>u slučaju greške šalje BasicNack s requeue:true – poruka se vraća u red</w:t>
      </w:r>
    </w:p>
    <w:p w14:paraId="6B0D45A4">
      <w:pPr>
        <w:pStyle w:val="3"/>
      </w:pPr>
      <w:bookmarkStart w:id="30" w:name="_Toc3837"/>
      <w:bookmarkStart w:id="31" w:name="_Toc22889"/>
      <w:r>
        <w:t>5.6. Konfiguracija RabbitMQ</w:t>
      </w:r>
      <w:bookmarkEnd w:id="30"/>
      <w:bookmarkEnd w:id="31"/>
    </w:p>
    <w:p w14:paraId="25DFE12F">
      <w:pPr>
        <w:spacing w:after="120"/>
        <w:jc w:val="both"/>
      </w:pPr>
      <w:r>
        <w:rPr>
          <w:b w:val="0"/>
          <w:i w:val="0"/>
        </w:rPr>
        <w:t>RabbitMQ konekcioni parametri konfigurisani su u appsettings.json:</w:t>
      </w:r>
    </w:p>
    <w:p w14:paraId="0A35C797">
      <w:pPr>
        <w:spacing w:before="20" w:after="20"/>
        <w:ind w:left="432"/>
      </w:pPr>
      <w:r>
        <w:rPr>
          <w:rFonts w:ascii="Courier New" w:hAnsi="Courier New"/>
          <w:sz w:val="18"/>
        </w:rPr>
        <w:t>"RabbitMQ": {</w:t>
      </w:r>
    </w:p>
    <w:p w14:paraId="04707665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"Host": "rabbitmq",    // naziv servisa u Docker Compose mreži</w:t>
      </w:r>
    </w:p>
    <w:p w14:paraId="18D4BB37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"Port": 5672,          // AMQP port</w:t>
      </w:r>
    </w:p>
    <w:p w14:paraId="153EC370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"Username": "guest",</w:t>
      </w:r>
    </w:p>
    <w:p w14:paraId="1EEF9E58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"Password": "guest"</w:t>
      </w:r>
    </w:p>
    <w:p w14:paraId="473B7357">
      <w:pPr>
        <w:spacing w:before="20" w:after="20"/>
        <w:ind w:left="432"/>
      </w:pPr>
      <w:r>
        <w:rPr>
          <w:rFonts w:ascii="Courier New" w:hAnsi="Courier New"/>
          <w:sz w:val="18"/>
        </w:rPr>
        <w:t>}</w:t>
      </w:r>
    </w:p>
    <w:p w14:paraId="03126742">
      <w:pPr>
        <w:spacing w:after="120"/>
        <w:jc w:val="both"/>
      </w:pPr>
      <w:r>
        <w:rPr>
          <w:b w:val="0"/>
          <w:i w:val="0"/>
        </w:rPr>
        <w:t>U Docker Compose konfiguraciji, RabbitMQ servis ima definisan healthcheck koji provjerava dostupnost brokera, a API kontejner čeka na healthcheck uspjeh prije pokretanja (condition: service_healthy).</w:t>
      </w:r>
    </w:p>
    <w:p w14:paraId="06F84B17">
      <w:pPr>
        <w:pStyle w:val="2"/>
      </w:pPr>
      <w:bookmarkStart w:id="32" w:name="_Toc2569"/>
      <w:bookmarkStart w:id="33" w:name="_Toc1711"/>
      <w:r>
        <w:t>6. Observer pattern – veza domenskog sloja i komunikacijske infrastrukture</w:t>
      </w:r>
      <w:bookmarkEnd w:id="32"/>
      <w:bookmarkEnd w:id="33"/>
    </w:p>
    <w:p w14:paraId="61421177">
      <w:pPr>
        <w:spacing w:after="120"/>
        <w:jc w:val="both"/>
      </w:pPr>
      <w:r>
        <w:rPr>
          <w:b w:val="0"/>
          <w:i w:val="0"/>
        </w:rPr>
        <w:t>Observer pattern je ključni mehanizam koji razdvaja domenski sloj od komunikacijske infrastrukture. Aplikacijski servisi ne znaju ništa o RabbitMQ ili SignalR – oni samo pozivaju DomainEventSubject.NotifyAsync() i registrovani observeri preuzimaju odgovornost za transport.</w:t>
      </w:r>
    </w:p>
    <w:p w14:paraId="0BB940DD">
      <w:pPr>
        <w:pStyle w:val="3"/>
      </w:pPr>
      <w:bookmarkStart w:id="34" w:name="_Toc3212"/>
      <w:bookmarkStart w:id="35" w:name="_Toc9990"/>
      <w:r>
        <w:t>6.1. Komponente Observer obrasca</w:t>
      </w:r>
      <w:bookmarkEnd w:id="34"/>
      <w:bookmarkEnd w:id="35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454"/>
        <w:gridCol w:w="4339"/>
      </w:tblGrid>
      <w:tr w14:paraId="7C931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2E4A6B"/>
          </w:tcPr>
          <w:p w14:paraId="78C118A3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Komponenta</w:t>
            </w:r>
          </w:p>
        </w:tc>
        <w:tc>
          <w:tcPr>
            <w:tcW w:w="2592" w:type="dxa"/>
            <w:shd w:val="clear" w:color="auto" w:fill="2E4A6B"/>
          </w:tcPr>
          <w:p w14:paraId="537EA605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Tip</w:t>
            </w:r>
          </w:p>
        </w:tc>
        <w:tc>
          <w:tcPr>
            <w:tcW w:w="5184" w:type="dxa"/>
            <w:shd w:val="clear" w:color="auto" w:fill="2E4A6B"/>
          </w:tcPr>
          <w:p w14:paraId="4766DCBE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Uloga</w:t>
            </w:r>
          </w:p>
        </w:tc>
      </w:tr>
      <w:tr w14:paraId="33A6C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EEF2F7"/>
          </w:tcPr>
          <w:p w14:paraId="4C1555FF">
            <w:pPr>
              <w:spacing w:after="0" w:line="240" w:lineRule="auto"/>
            </w:pPr>
            <w:r>
              <w:rPr>
                <w:sz w:val="18"/>
              </w:rPr>
              <w:t>IDomainEventObserver</w:t>
            </w:r>
          </w:p>
        </w:tc>
        <w:tc>
          <w:tcPr>
            <w:tcW w:w="2592" w:type="dxa"/>
            <w:shd w:val="clear" w:color="auto" w:fill="EEF2F7"/>
          </w:tcPr>
          <w:p w14:paraId="6FB6DB0D">
            <w:pPr>
              <w:spacing w:after="0" w:line="240" w:lineRule="auto"/>
            </w:pPr>
            <w:r>
              <w:rPr>
                <w:sz w:val="18"/>
              </w:rPr>
              <w:t>Interfejs (Domain sloj)</w:t>
            </w:r>
          </w:p>
        </w:tc>
        <w:tc>
          <w:tcPr>
            <w:tcW w:w="5184" w:type="dxa"/>
            <w:shd w:val="clear" w:color="auto" w:fill="EEF2F7"/>
          </w:tcPr>
          <w:p w14:paraId="6412F327">
            <w:pPr>
              <w:spacing w:after="0" w:line="240" w:lineRule="auto"/>
            </w:pPr>
            <w:r>
              <w:rPr>
                <w:sz w:val="18"/>
              </w:rPr>
              <w:t>Definiše ugovor: Task UpdateAsync(string eventName, object payload)</w:t>
            </w:r>
          </w:p>
        </w:tc>
      </w:tr>
      <w:tr w14:paraId="604C9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95050A">
            <w:pPr>
              <w:spacing w:after="0" w:line="240" w:lineRule="auto"/>
            </w:pPr>
            <w:r>
              <w:rPr>
                <w:sz w:val="18"/>
              </w:rPr>
              <w:t>DomainEventSubject</w:t>
            </w:r>
          </w:p>
        </w:tc>
        <w:tc>
          <w:tcPr>
            <w:tcW w:w="2592" w:type="dxa"/>
          </w:tcPr>
          <w:p w14:paraId="472C9A8F">
            <w:pPr>
              <w:spacing w:after="0" w:line="240" w:lineRule="auto"/>
            </w:pPr>
            <w:r>
              <w:rPr>
                <w:sz w:val="18"/>
              </w:rPr>
              <w:t>Klasa (Domain sloj)</w:t>
            </w:r>
          </w:p>
        </w:tc>
        <w:tc>
          <w:tcPr>
            <w:tcW w:w="5184" w:type="dxa"/>
          </w:tcPr>
          <w:p w14:paraId="4CA82DAA">
            <w:pPr>
              <w:spacing w:after="0" w:line="240" w:lineRule="auto"/>
            </w:pPr>
            <w:r>
              <w:rPr>
                <w:sz w:val="18"/>
              </w:rPr>
              <w:t>Čuva listu observera i poziva UpdateAsync na svakom pri NotifyAsync()</w:t>
            </w:r>
          </w:p>
        </w:tc>
      </w:tr>
      <w:tr w14:paraId="757AF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EEF2F7"/>
          </w:tcPr>
          <w:p w14:paraId="3697FE1F">
            <w:pPr>
              <w:spacing w:after="0" w:line="240" w:lineRule="auto"/>
            </w:pPr>
            <w:r>
              <w:rPr>
                <w:sz w:val="18"/>
              </w:rPr>
              <w:t>RabbitMqDomainEventObserver</w:t>
            </w:r>
          </w:p>
        </w:tc>
        <w:tc>
          <w:tcPr>
            <w:tcW w:w="2592" w:type="dxa"/>
            <w:shd w:val="clear" w:color="auto" w:fill="EEF2F7"/>
          </w:tcPr>
          <w:p w14:paraId="29870986">
            <w:pPr>
              <w:spacing w:after="0" w:line="240" w:lineRule="auto"/>
            </w:pPr>
            <w:r>
              <w:rPr>
                <w:sz w:val="18"/>
              </w:rPr>
              <w:t>IDomainEventObserver impl.</w:t>
            </w:r>
          </w:p>
        </w:tc>
        <w:tc>
          <w:tcPr>
            <w:tcW w:w="5184" w:type="dxa"/>
            <w:shd w:val="clear" w:color="auto" w:fill="EEF2F7"/>
          </w:tcPr>
          <w:p w14:paraId="5F672B88">
            <w:pPr>
              <w:spacing w:after="0" w:line="240" w:lineRule="auto"/>
            </w:pPr>
            <w:r>
              <w:rPr>
                <w:sz w:val="18"/>
              </w:rPr>
              <w:t>Serijalizuje događaj u JSON i objavljuje u "domain-events" red putem IMessageBus</w:t>
            </w:r>
          </w:p>
        </w:tc>
      </w:tr>
      <w:tr w14:paraId="3E3C0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7B35F0">
            <w:pPr>
              <w:spacing w:after="0" w:line="240" w:lineRule="auto"/>
            </w:pPr>
            <w:r>
              <w:rPr>
                <w:sz w:val="18"/>
              </w:rPr>
              <w:t>SignalRDomainEventObserver</w:t>
            </w:r>
          </w:p>
        </w:tc>
        <w:tc>
          <w:tcPr>
            <w:tcW w:w="2592" w:type="dxa"/>
          </w:tcPr>
          <w:p w14:paraId="3CCA0C93">
            <w:pPr>
              <w:spacing w:after="0" w:line="240" w:lineRule="auto"/>
            </w:pPr>
            <w:r>
              <w:rPr>
                <w:sz w:val="18"/>
              </w:rPr>
              <w:t>IDomainEventObserver impl.</w:t>
            </w:r>
          </w:p>
        </w:tc>
        <w:tc>
          <w:tcPr>
            <w:tcW w:w="5184" w:type="dxa"/>
          </w:tcPr>
          <w:p w14:paraId="329D0295">
            <w:pPr>
              <w:spacing w:after="0" w:line="240" w:lineRule="auto"/>
            </w:pPr>
            <w:r>
              <w:rPr>
                <w:sz w:val="18"/>
              </w:rPr>
              <w:t>Stub – tačka proširenja za buduće broadcast notifikacije putem SignalR</w:t>
            </w:r>
          </w:p>
        </w:tc>
      </w:tr>
    </w:tbl>
    <w:p w14:paraId="4AC70E9F"/>
    <w:p w14:paraId="435277E0">
      <w:pPr>
        <w:pStyle w:val="3"/>
      </w:pPr>
      <w:bookmarkStart w:id="36" w:name="_Toc14416"/>
      <w:bookmarkStart w:id="37" w:name="_Toc15850"/>
      <w:r>
        <w:t>6.2. Tok domenskog događaja</w:t>
      </w:r>
      <w:bookmarkEnd w:id="36"/>
      <w:bookmarkEnd w:id="37"/>
    </w:p>
    <w:p w14:paraId="63E0EBF5">
      <w:pPr>
        <w:spacing w:after="120"/>
        <w:jc w:val="both"/>
      </w:pPr>
      <w:r>
        <w:rPr>
          <w:b w:val="0"/>
          <w:i w:val="0"/>
        </w:rPr>
        <w:t>Primjer toka događaja pri zaključavanju ploče (BoardLockService):</w:t>
      </w:r>
    </w:p>
    <w:p w14:paraId="6D6274DA">
      <w:pPr>
        <w:spacing w:before="20" w:after="20"/>
        <w:ind w:left="432"/>
      </w:pPr>
      <w:r>
        <w:rPr>
          <w:rFonts w:ascii="Courier New" w:hAnsi="Courier New"/>
          <w:sz w:val="18"/>
        </w:rPr>
        <w:t>// 1. Servis poziva DomainEventSubject</w:t>
      </w:r>
    </w:p>
    <w:p w14:paraId="4BD357ED">
      <w:pPr>
        <w:spacing w:before="20" w:after="20"/>
        <w:ind w:left="432"/>
      </w:pPr>
      <w:r>
        <w:rPr>
          <w:rFonts w:ascii="Courier New" w:hAnsi="Courier New"/>
          <w:sz w:val="18"/>
        </w:rPr>
        <w:t>await _domainEventSubject.NotifyAsync("BoardLocked", new {</w:t>
      </w:r>
    </w:p>
    <w:p w14:paraId="1027F3F6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BoardId = boardId,</w:t>
      </w:r>
    </w:p>
    <w:p w14:paraId="6112D747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LockedByUserId = userId,</w:t>
      </w:r>
    </w:p>
    <w:p w14:paraId="3E60475B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ExpiresAt = boardLock.ExpiresAt</w:t>
      </w:r>
    </w:p>
    <w:p w14:paraId="1B10F2E0">
      <w:pPr>
        <w:spacing w:before="20" w:after="20"/>
        <w:ind w:left="432"/>
      </w:pPr>
      <w:r>
        <w:rPr>
          <w:rFonts w:ascii="Courier New" w:hAnsi="Courier New"/>
          <w:sz w:val="18"/>
        </w:rPr>
        <w:t>});</w:t>
      </w:r>
    </w:p>
    <w:p w14:paraId="7DB6F9EA">
      <w:pPr>
        <w:spacing w:before="20" w:after="20"/>
        <w:ind w:left="432"/>
      </w:pPr>
    </w:p>
    <w:p w14:paraId="2E087C78">
      <w:pPr>
        <w:spacing w:before="20" w:after="20"/>
        <w:ind w:left="432"/>
      </w:pPr>
      <w:r>
        <w:rPr>
          <w:rFonts w:ascii="Courier New" w:hAnsi="Courier New"/>
          <w:sz w:val="18"/>
        </w:rPr>
        <w:t>// 2. DomainEventSubject iterira sve observere</w:t>
      </w:r>
    </w:p>
    <w:p w14:paraId="0CF5EE91">
      <w:pPr>
        <w:spacing w:before="20" w:after="20"/>
        <w:ind w:left="432"/>
      </w:pPr>
      <w:r>
        <w:rPr>
          <w:rFonts w:ascii="Courier New" w:hAnsi="Courier New"/>
          <w:sz w:val="18"/>
        </w:rPr>
        <w:t>foreach (var observer in _observers)</w:t>
      </w:r>
    </w:p>
    <w:p w14:paraId="444F85B5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await observer.UpdateAsync(eventName, payload);</w:t>
      </w:r>
    </w:p>
    <w:p w14:paraId="110E5F81">
      <w:pPr>
        <w:spacing w:before="20" w:after="20"/>
        <w:ind w:left="432"/>
      </w:pPr>
    </w:p>
    <w:p w14:paraId="00DAD466">
      <w:pPr>
        <w:spacing w:before="20" w:after="20"/>
        <w:ind w:left="432"/>
      </w:pPr>
      <w:r>
        <w:rPr>
          <w:rFonts w:ascii="Courier New" w:hAnsi="Courier New"/>
          <w:sz w:val="18"/>
        </w:rPr>
        <w:t>// 3a. RabbitMqDomainEventObserver → objavljuje u "domain-events" red</w:t>
      </w:r>
    </w:p>
    <w:p w14:paraId="2191183A">
      <w:pPr>
        <w:spacing w:before="20" w:after="20"/>
        <w:ind w:left="432"/>
      </w:pPr>
      <w:r>
        <w:rPr>
          <w:rFonts w:ascii="Courier New" w:hAnsi="Courier New"/>
          <w:sz w:val="18"/>
        </w:rPr>
        <w:t>var message = JsonSerializer.Serialize(new {</w:t>
      </w:r>
    </w:p>
    <w:p w14:paraId="6F2BFB7E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EventName = eventName,</w:t>
      </w:r>
    </w:p>
    <w:p w14:paraId="3368D5B7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Payload = payload,</w:t>
      </w:r>
    </w:p>
    <w:p w14:paraId="47F5A8D0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CreatedAt = DateTime.UtcNow</w:t>
      </w:r>
    </w:p>
    <w:p w14:paraId="61A5B1BC">
      <w:pPr>
        <w:spacing w:before="20" w:after="20"/>
        <w:ind w:left="432"/>
      </w:pPr>
      <w:r>
        <w:rPr>
          <w:rFonts w:ascii="Courier New" w:hAnsi="Courier New"/>
          <w:sz w:val="18"/>
        </w:rPr>
        <w:t>});</w:t>
      </w:r>
    </w:p>
    <w:p w14:paraId="09D0F24F">
      <w:pPr>
        <w:spacing w:before="20" w:after="20"/>
        <w:ind w:left="432"/>
      </w:pPr>
      <w:r>
        <w:rPr>
          <w:rFonts w:ascii="Courier New" w:hAnsi="Courier New"/>
          <w:sz w:val="18"/>
        </w:rPr>
        <w:t>await _messageBus.PublishAsync("domain-events", message);</w:t>
      </w:r>
    </w:p>
    <w:p w14:paraId="38CA7776">
      <w:pPr>
        <w:spacing w:before="20" w:after="20"/>
        <w:ind w:left="432"/>
      </w:pPr>
    </w:p>
    <w:p w14:paraId="46F3A779">
      <w:pPr>
        <w:spacing w:before="20" w:after="20"/>
        <w:ind w:left="432"/>
      </w:pPr>
      <w:r>
        <w:rPr>
          <w:rFonts w:ascii="Courier New" w:hAnsi="Courier New"/>
          <w:sz w:val="18"/>
        </w:rPr>
        <w:t>// 3b. SignalRDomainEventObserver → trenutno stub, Task.CompletedTask</w:t>
      </w:r>
    </w:p>
    <w:p w14:paraId="569E5A9B">
      <w:pPr>
        <w:spacing w:before="20" w:after="20"/>
        <w:ind w:left="432"/>
      </w:pPr>
    </w:p>
    <w:p w14:paraId="17ED5428">
      <w:pPr>
        <w:spacing w:before="20" w:after="20"/>
        <w:ind w:left="432"/>
      </w:pPr>
      <w:r>
        <w:rPr>
          <w:rFonts w:ascii="Courier New" w:hAnsi="Courier New"/>
          <w:sz w:val="18"/>
        </w:rPr>
        <w:t>// 4. DomainEventConsumerService konzumira iz reda i persists u DB</w:t>
      </w:r>
    </w:p>
    <w:p w14:paraId="70D8290C">
      <w:pPr>
        <w:pStyle w:val="3"/>
      </w:pPr>
      <w:bookmarkStart w:id="38" w:name="_Toc9978"/>
      <w:bookmarkStart w:id="39" w:name="_Toc2512"/>
      <w:r>
        <w:t>6.3. Domenski događaji koji se objavljuju</w:t>
      </w:r>
      <w:bookmarkEnd w:id="38"/>
      <w:bookmarkEnd w:id="39"/>
    </w:p>
    <w:p w14:paraId="701791F0">
      <w:pPr>
        <w:spacing w:after="120"/>
        <w:jc w:val="both"/>
      </w:pPr>
      <w:r>
        <w:rPr>
          <w:b w:val="0"/>
          <w:i w:val="0"/>
        </w:rPr>
        <w:t>Sljedeći domenski događaji se objavljuju putem DomainEventSubject u svim aplikacijskim servisima: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4"/>
        <w:gridCol w:w="3922"/>
        <w:gridCol w:w="3108"/>
      </w:tblGrid>
      <w:tr w14:paraId="3CC03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2E4A6B"/>
          </w:tcPr>
          <w:p w14:paraId="65CDF0E1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Naziv događaja</w:t>
            </w:r>
          </w:p>
        </w:tc>
        <w:tc>
          <w:tcPr>
            <w:tcW w:w="3600" w:type="dxa"/>
            <w:shd w:val="clear" w:color="auto" w:fill="2E4A6B"/>
          </w:tcPr>
          <w:p w14:paraId="0959DE8D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Okidač (servis.metoda)</w:t>
            </w:r>
          </w:p>
        </w:tc>
        <w:tc>
          <w:tcPr>
            <w:tcW w:w="4320" w:type="dxa"/>
            <w:shd w:val="clear" w:color="auto" w:fill="2E4A6B"/>
          </w:tcPr>
          <w:p w14:paraId="515856B9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Payload (ključna polja)</w:t>
            </w:r>
          </w:p>
        </w:tc>
      </w:tr>
      <w:tr w14:paraId="26C86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EF2F7"/>
          </w:tcPr>
          <w:p w14:paraId="74B28321">
            <w:pPr>
              <w:spacing w:after="0" w:line="240" w:lineRule="auto"/>
            </w:pPr>
            <w:r>
              <w:rPr>
                <w:sz w:val="18"/>
              </w:rPr>
              <w:t>BoardLocked</w:t>
            </w:r>
          </w:p>
        </w:tc>
        <w:tc>
          <w:tcPr>
            <w:tcW w:w="3600" w:type="dxa"/>
            <w:shd w:val="clear" w:color="auto" w:fill="EEF2F7"/>
          </w:tcPr>
          <w:p w14:paraId="5A1608CA">
            <w:pPr>
              <w:spacing w:after="0" w:line="240" w:lineRule="auto"/>
            </w:pPr>
            <w:r>
              <w:t>BoardLockService.OpenBoard</w:t>
            </w:r>
          </w:p>
        </w:tc>
        <w:tc>
          <w:tcPr>
            <w:tcW w:w="4320" w:type="dxa"/>
            <w:shd w:val="clear" w:color="auto" w:fill="EEF2F7"/>
          </w:tcPr>
          <w:p w14:paraId="338284A2">
            <w:pPr>
              <w:spacing w:after="0" w:line="240" w:lineRule="auto"/>
            </w:pPr>
            <w:r>
              <w:rPr>
                <w:sz w:val="18"/>
              </w:rPr>
              <w:t>BoardId, LockedByUserId, ExpiresAt</w:t>
            </w:r>
          </w:p>
        </w:tc>
      </w:tr>
      <w:tr w14:paraId="7E336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</w:tcPr>
          <w:p w14:paraId="6DE2C77A">
            <w:pPr>
              <w:spacing w:after="0" w:line="240" w:lineRule="auto"/>
            </w:pPr>
            <w:r>
              <w:rPr>
                <w:sz w:val="18"/>
              </w:rPr>
              <w:t>BoardUnlocked</w:t>
            </w:r>
          </w:p>
        </w:tc>
        <w:tc>
          <w:tcPr>
            <w:tcW w:w="3600" w:type="dxa"/>
          </w:tcPr>
          <w:p w14:paraId="49EE7E1D">
            <w:pPr>
              <w:spacing w:after="0" w:line="240" w:lineRule="auto"/>
            </w:pPr>
            <w:r>
              <w:t>BoardLockService.CloseBoard</w:t>
            </w:r>
          </w:p>
        </w:tc>
        <w:tc>
          <w:tcPr>
            <w:tcW w:w="4320" w:type="dxa"/>
          </w:tcPr>
          <w:p w14:paraId="13B559F0">
            <w:pPr>
              <w:spacing w:after="0" w:line="240" w:lineRule="auto"/>
            </w:pPr>
            <w:r>
              <w:rPr>
                <w:sz w:val="18"/>
              </w:rPr>
              <w:t>BoardId</w:t>
            </w:r>
          </w:p>
        </w:tc>
      </w:tr>
      <w:tr w14:paraId="79BC4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EF2F7"/>
          </w:tcPr>
          <w:p w14:paraId="03AAF0F6">
            <w:pPr>
              <w:spacing w:after="0" w:line="240" w:lineRule="auto"/>
            </w:pPr>
            <w:r>
              <w:rPr>
                <w:sz w:val="18"/>
              </w:rPr>
              <w:t>BoardLockTransferred</w:t>
            </w:r>
          </w:p>
        </w:tc>
        <w:tc>
          <w:tcPr>
            <w:tcW w:w="3600" w:type="dxa"/>
            <w:shd w:val="clear" w:color="auto" w:fill="EEF2F7"/>
          </w:tcPr>
          <w:p w14:paraId="4EBAA9CC">
            <w:pPr>
              <w:spacing w:after="0" w:line="240" w:lineRule="auto"/>
            </w:pPr>
            <w:r>
              <w:rPr>
                <w:sz w:val="18"/>
              </w:rPr>
              <w:t>BoardLockService.PromoteNextInQueueAsync</w:t>
            </w:r>
          </w:p>
        </w:tc>
        <w:tc>
          <w:tcPr>
            <w:tcW w:w="4320" w:type="dxa"/>
            <w:shd w:val="clear" w:color="auto" w:fill="EEF2F7"/>
          </w:tcPr>
          <w:p w14:paraId="220B1903">
            <w:pPr>
              <w:spacing w:after="0" w:line="240" w:lineRule="auto"/>
            </w:pPr>
            <w:r>
              <w:rPr>
                <w:sz w:val="18"/>
              </w:rPr>
              <w:t>BoardId, NewOwnerId</w:t>
            </w:r>
          </w:p>
        </w:tc>
      </w:tr>
      <w:tr w14:paraId="02626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</w:tcPr>
          <w:p w14:paraId="48C8E4A2">
            <w:pPr>
              <w:spacing w:after="0" w:line="240" w:lineRule="auto"/>
            </w:pPr>
            <w:r>
              <w:rPr>
                <w:sz w:val="18"/>
              </w:rPr>
              <w:t>WorkItemCreated</w:t>
            </w:r>
          </w:p>
        </w:tc>
        <w:tc>
          <w:tcPr>
            <w:tcW w:w="3600" w:type="dxa"/>
          </w:tcPr>
          <w:p w14:paraId="161294DB">
            <w:pPr>
              <w:spacing w:after="0" w:line="240" w:lineRule="auto"/>
            </w:pPr>
            <w:r>
              <w:t>WorkItemService.Create (CreateWorkItemCommand)</w:t>
            </w:r>
          </w:p>
        </w:tc>
        <w:tc>
          <w:tcPr>
            <w:tcW w:w="4320" w:type="dxa"/>
          </w:tcPr>
          <w:p w14:paraId="20278FEF">
            <w:pPr>
              <w:spacing w:after="0" w:line="240" w:lineRule="auto"/>
            </w:pPr>
            <w:r>
              <w:rPr>
                <w:sz w:val="18"/>
              </w:rPr>
              <w:t>WorkItemId, Name, BoardId, CreatedByUserId</w:t>
            </w:r>
          </w:p>
        </w:tc>
      </w:tr>
      <w:tr w14:paraId="5652A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EF2F7"/>
          </w:tcPr>
          <w:p w14:paraId="2E4ED0FE">
            <w:pPr>
              <w:spacing w:after="0" w:line="240" w:lineRule="auto"/>
            </w:pPr>
            <w:r>
              <w:rPr>
                <w:sz w:val="18"/>
              </w:rPr>
              <w:t>WorkItemStatusChanged</w:t>
            </w:r>
          </w:p>
        </w:tc>
        <w:tc>
          <w:tcPr>
            <w:tcW w:w="3600" w:type="dxa"/>
            <w:shd w:val="clear" w:color="auto" w:fill="EEF2F7"/>
          </w:tcPr>
          <w:p w14:paraId="4F90CD82">
            <w:pPr>
              <w:spacing w:after="0" w:line="240" w:lineRule="auto"/>
            </w:pPr>
            <w:r>
              <w:t>WorkItemService status change (ChangeWorkItemStatusCommand)</w:t>
            </w:r>
          </w:p>
        </w:tc>
        <w:tc>
          <w:tcPr>
            <w:tcW w:w="4320" w:type="dxa"/>
            <w:shd w:val="clear" w:color="auto" w:fill="EEF2F7"/>
          </w:tcPr>
          <w:p w14:paraId="5D2B1D1E">
            <w:pPr>
              <w:spacing w:after="0" w:line="240" w:lineRule="auto"/>
            </w:pPr>
            <w:r>
              <w:rPr>
                <w:sz w:val="18"/>
              </w:rPr>
              <w:t>WorkItemId, OldStatus, NewStatus</w:t>
            </w:r>
          </w:p>
        </w:tc>
      </w:tr>
      <w:tr w14:paraId="6EC1F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</w:tcPr>
          <w:p w14:paraId="7A8485A8">
            <w:pPr>
              <w:spacing w:after="0" w:line="240" w:lineRule="auto"/>
            </w:pPr>
            <w:r>
              <w:rPr>
                <w:sz w:val="18"/>
              </w:rPr>
              <w:t>WorkItemUpdated</w:t>
            </w:r>
          </w:p>
        </w:tc>
        <w:tc>
          <w:tcPr>
            <w:tcW w:w="3600" w:type="dxa"/>
          </w:tcPr>
          <w:p w14:paraId="7EBCF57A">
            <w:pPr>
              <w:spacing w:after="0" w:line="240" w:lineRule="auto"/>
            </w:pPr>
            <w:r>
              <w:t>WorkItemService.Update (UpdateWorkItemCommand)</w:t>
            </w:r>
          </w:p>
        </w:tc>
        <w:tc>
          <w:tcPr>
            <w:tcW w:w="4320" w:type="dxa"/>
          </w:tcPr>
          <w:p w14:paraId="015B620D">
            <w:pPr>
              <w:spacing w:after="0" w:line="240" w:lineRule="auto"/>
            </w:pPr>
            <w:r>
              <w:rPr>
                <w:sz w:val="18"/>
              </w:rPr>
              <w:t>WorkItemId, Name, Description</w:t>
            </w:r>
          </w:p>
        </w:tc>
      </w:tr>
      <w:tr w14:paraId="0FAF3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EF2F7"/>
          </w:tcPr>
          <w:p w14:paraId="5551E290">
            <w:pPr>
              <w:spacing w:after="0" w:line="240" w:lineRule="auto"/>
            </w:pPr>
            <w:r>
              <w:rPr>
                <w:sz w:val="18"/>
              </w:rPr>
              <w:t>WorkItemDeleted</w:t>
            </w:r>
          </w:p>
        </w:tc>
        <w:tc>
          <w:tcPr>
            <w:tcW w:w="3600" w:type="dxa"/>
            <w:shd w:val="clear" w:color="auto" w:fill="EEF2F7"/>
          </w:tcPr>
          <w:p w14:paraId="6A4D9C56">
            <w:pPr>
              <w:spacing w:after="0" w:line="240" w:lineRule="auto"/>
            </w:pPr>
            <w:r>
              <w:t>WorkItemService.Delete (DeleteWorkItemCommand)</w:t>
            </w:r>
          </w:p>
        </w:tc>
        <w:tc>
          <w:tcPr>
            <w:tcW w:w="4320" w:type="dxa"/>
            <w:shd w:val="clear" w:color="auto" w:fill="EEF2F7"/>
          </w:tcPr>
          <w:p w14:paraId="32D45991">
            <w:pPr>
              <w:spacing w:after="0" w:line="240" w:lineRule="auto"/>
            </w:pPr>
            <w:r>
              <w:rPr>
                <w:sz w:val="18"/>
              </w:rPr>
              <w:t>WorkItemId</w:t>
            </w:r>
          </w:p>
        </w:tc>
      </w:tr>
      <w:tr w14:paraId="311CD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</w:tcPr>
          <w:p w14:paraId="221D7E0E">
            <w:pPr>
              <w:spacing w:after="0" w:line="240" w:lineRule="auto"/>
            </w:pPr>
            <w:r>
              <w:rPr>
                <w:sz w:val="18"/>
              </w:rPr>
              <w:t>SubWorkItemCreated</w:t>
            </w:r>
          </w:p>
        </w:tc>
        <w:tc>
          <w:tcPr>
            <w:tcW w:w="3600" w:type="dxa"/>
          </w:tcPr>
          <w:p w14:paraId="726B7162">
            <w:pPr>
              <w:spacing w:after="0" w:line="240" w:lineRule="auto"/>
            </w:pPr>
            <w:r>
              <w:t>SubWorkItemService.Create</w:t>
            </w:r>
          </w:p>
        </w:tc>
        <w:tc>
          <w:tcPr>
            <w:tcW w:w="4320" w:type="dxa"/>
          </w:tcPr>
          <w:p w14:paraId="23EB1965">
            <w:pPr>
              <w:spacing w:after="0" w:line="240" w:lineRule="auto"/>
            </w:pPr>
            <w:r>
              <w:rPr>
                <w:sz w:val="18"/>
              </w:rPr>
              <w:t>SubWorkItemId, WorkItemId, Name</w:t>
            </w:r>
          </w:p>
        </w:tc>
      </w:tr>
      <w:tr w14:paraId="693AA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EF2F7"/>
          </w:tcPr>
          <w:p w14:paraId="2E8D405E">
            <w:pPr>
              <w:spacing w:after="0" w:line="240" w:lineRule="auto"/>
            </w:pPr>
            <w:r>
              <w:rPr>
                <w:sz w:val="18"/>
              </w:rPr>
              <w:t>SubWorkItemStatusChanged</w:t>
            </w:r>
          </w:p>
        </w:tc>
        <w:tc>
          <w:tcPr>
            <w:tcW w:w="3600" w:type="dxa"/>
            <w:shd w:val="clear" w:color="auto" w:fill="EEF2F7"/>
          </w:tcPr>
          <w:p w14:paraId="0DBD3F84">
            <w:pPr>
              <w:spacing w:after="0" w:line="240" w:lineRule="auto"/>
            </w:pPr>
            <w:r>
              <w:t>SubWorkItemService status change (ChangeWorkItemStatusCommand)</w:t>
            </w:r>
          </w:p>
        </w:tc>
        <w:tc>
          <w:tcPr>
            <w:tcW w:w="4320" w:type="dxa"/>
            <w:shd w:val="clear" w:color="auto" w:fill="EEF2F7"/>
          </w:tcPr>
          <w:p w14:paraId="30D792AC">
            <w:pPr>
              <w:spacing w:after="0" w:line="240" w:lineRule="auto"/>
            </w:pPr>
            <w:r>
              <w:rPr>
                <w:sz w:val="18"/>
              </w:rPr>
              <w:t>SubWorkItemId, OldStatus, NewStatus</w:t>
            </w:r>
          </w:p>
        </w:tc>
      </w:tr>
      <w:tr w14:paraId="652B0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</w:tcPr>
          <w:p w14:paraId="79466BCB">
            <w:pPr>
              <w:spacing w:after="0" w:line="240" w:lineRule="auto"/>
            </w:pPr>
            <w:r>
              <w:rPr>
                <w:sz w:val="18"/>
              </w:rPr>
              <w:t>WorkItemFileAdded</w:t>
            </w:r>
          </w:p>
        </w:tc>
        <w:tc>
          <w:tcPr>
            <w:tcW w:w="3600" w:type="dxa"/>
          </w:tcPr>
          <w:p w14:paraId="77BBA9C3">
            <w:pPr>
              <w:spacing w:after="0" w:line="240" w:lineRule="auto"/>
            </w:pPr>
            <w:r>
              <w:t>WorkItemFileService upload/create</w:t>
            </w:r>
          </w:p>
        </w:tc>
        <w:tc>
          <w:tcPr>
            <w:tcW w:w="4320" w:type="dxa"/>
          </w:tcPr>
          <w:p w14:paraId="6A3D2D43">
            <w:pPr>
              <w:spacing w:after="0" w:line="240" w:lineRule="auto"/>
            </w:pPr>
            <w:r>
              <w:rPr>
                <w:sz w:val="18"/>
              </w:rPr>
              <w:t>WorkItemId, FileId, FileName</w:t>
            </w:r>
          </w:p>
        </w:tc>
      </w:tr>
      <w:tr w14:paraId="67275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EF2F7"/>
          </w:tcPr>
          <w:p w14:paraId="65A92786">
            <w:pPr>
              <w:spacing w:after="0" w:line="240" w:lineRule="auto"/>
            </w:pPr>
            <w:r>
              <w:rPr>
                <w:sz w:val="18"/>
              </w:rPr>
              <w:t>CommentCreated</w:t>
            </w:r>
          </w:p>
        </w:tc>
        <w:tc>
          <w:tcPr>
            <w:tcW w:w="3600" w:type="dxa"/>
            <w:shd w:val="clear" w:color="auto" w:fill="EEF2F7"/>
          </w:tcPr>
          <w:p w14:paraId="7A3B4163">
            <w:pPr>
              <w:spacing w:after="0" w:line="240" w:lineRule="auto"/>
            </w:pPr>
            <w:r>
              <w:t>CommentService.Create</w:t>
            </w:r>
          </w:p>
        </w:tc>
        <w:tc>
          <w:tcPr>
            <w:tcW w:w="4320" w:type="dxa"/>
            <w:shd w:val="clear" w:color="auto" w:fill="EEF2F7"/>
          </w:tcPr>
          <w:p w14:paraId="44270D5B">
            <w:pPr>
              <w:spacing w:after="0" w:line="240" w:lineRule="auto"/>
            </w:pPr>
            <w:r>
              <w:rPr>
                <w:sz w:val="18"/>
              </w:rPr>
              <w:t>CommentId, WorkItemId, UserId</w:t>
            </w:r>
          </w:p>
        </w:tc>
      </w:tr>
    </w:tbl>
    <w:p w14:paraId="66DEDA33"/>
    <w:p w14:paraId="667CDB26">
      <w:pPr>
        <w:pStyle w:val="2"/>
      </w:pPr>
      <w:bookmarkStart w:id="40" w:name="_Toc25157"/>
      <w:bookmarkStart w:id="41" w:name="_Toc2778"/>
      <w:r>
        <w:t>7. Chat sistem – kompletni tok komunikacije</w:t>
      </w:r>
      <w:bookmarkEnd w:id="40"/>
      <w:bookmarkEnd w:id="41"/>
    </w:p>
    <w:p w14:paraId="20163F98">
      <w:pPr>
        <w:spacing w:after="120"/>
        <w:jc w:val="both"/>
      </w:pPr>
      <w:r>
        <w:rPr>
          <w:b w:val="0"/>
          <w:i w:val="0"/>
        </w:rPr>
        <w:t>Chat sistem kombinira REST API za slanje poruka i SignalR za njihovu real-time isporuku svim učesnicima razgovora. Ovo je najkompleksniji komunikacijski tok u sistemu.</w:t>
      </w:r>
    </w:p>
    <w:p w14:paraId="10608E2C">
      <w:pPr>
        <w:pStyle w:val="3"/>
      </w:pPr>
      <w:bookmarkStart w:id="42" w:name="_Toc3553"/>
      <w:bookmarkStart w:id="43" w:name="_Toc2890"/>
      <w:r>
        <w:t>7.1. Tok slanja chat poruke</w:t>
      </w:r>
      <w:bookmarkEnd w:id="42"/>
      <w:bookmarkEnd w:id="43"/>
    </w:p>
    <w:p w14:paraId="19B1E4F2">
      <w:pPr>
        <w:spacing w:after="120"/>
        <w:jc w:val="both"/>
      </w:pPr>
      <w:r>
        <w:rPr>
          <w:b w:val="0"/>
          <w:i w:val="0"/>
        </w:rPr>
        <w:t>Kompletni tok od frontend akcije do isporuke svim učesnicima:</w:t>
      </w:r>
    </w:p>
    <w:p w14:paraId="4F7C9F0A">
      <w:pPr>
        <w:spacing w:before="20" w:after="20"/>
        <w:ind w:left="432"/>
      </w:pPr>
      <w:r>
        <w:rPr>
          <w:rFonts w:ascii="Courier New" w:hAnsi="Courier New"/>
          <w:sz w:val="18"/>
        </w:rPr>
        <w:t>// Korak 1: Angular šalje HTTP POST</w:t>
      </w:r>
    </w:p>
    <w:p w14:paraId="6A9C8766">
      <w:pPr>
        <w:spacing w:before="20" w:after="20"/>
        <w:ind w:left="432"/>
      </w:pPr>
      <w:r>
        <w:rPr>
          <w:rFonts w:ascii="Courier New" w:hAnsi="Courier New"/>
          <w:sz w:val="18"/>
        </w:rPr>
        <w:t>chatService.sendMessage({ receiverId: 5, content: "Zdravo!" });</w:t>
      </w:r>
    </w:p>
    <w:p w14:paraId="6B880822">
      <w:pPr>
        <w:spacing w:before="20" w:after="20"/>
        <w:ind w:left="432"/>
      </w:pPr>
    </w:p>
    <w:p w14:paraId="68EE8E14">
      <w:pPr>
        <w:spacing w:before="20" w:after="20"/>
        <w:ind w:left="432"/>
      </w:pPr>
      <w:r>
        <w:rPr>
          <w:rFonts w:ascii="Courier New" w:hAnsi="Courier New"/>
          <w:sz w:val="18"/>
        </w:rPr>
        <w:t>// Korak 2: ChatController → ChatService.SendMessageAsync()</w:t>
      </w:r>
    </w:p>
    <w:p w14:paraId="28C26C53">
      <w:pPr>
        <w:spacing w:before="20" w:after="20"/>
        <w:ind w:left="432"/>
      </w:pPr>
      <w:r>
        <w:rPr>
          <w:rFonts w:ascii="Courier New" w:hAnsi="Courier New"/>
          <w:sz w:val="18"/>
        </w:rPr>
        <w:t>// Korak 3: ChatService persists poruku u bazu</w:t>
      </w:r>
    </w:p>
    <w:p w14:paraId="522953B7">
      <w:pPr>
        <w:spacing w:before="20" w:after="20"/>
        <w:ind w:left="432"/>
      </w:pPr>
      <w:r>
        <w:rPr>
          <w:rFonts w:ascii="Courier New" w:hAnsi="Courier New"/>
          <w:sz w:val="18"/>
        </w:rPr>
        <w:t>var message = new Message { Content = content, SenderId = senderId, ... };</w:t>
      </w:r>
    </w:p>
    <w:p w14:paraId="099C0315">
      <w:pPr>
        <w:spacing w:before="20" w:after="20"/>
        <w:ind w:left="432"/>
      </w:pPr>
      <w:r>
        <w:rPr>
          <w:rFonts w:ascii="Courier New" w:hAnsi="Courier New"/>
          <w:sz w:val="18"/>
        </w:rPr>
        <w:t>await _messageRepository.Add(message);</w:t>
      </w:r>
    </w:p>
    <w:p w14:paraId="5EB8DD4B">
      <w:pPr>
        <w:spacing w:before="20" w:after="20"/>
        <w:ind w:left="432"/>
      </w:pPr>
    </w:p>
    <w:p w14:paraId="6156D9CB">
      <w:pPr>
        <w:spacing w:before="20" w:after="20"/>
        <w:ind w:left="432"/>
      </w:pPr>
      <w:r>
        <w:rPr>
          <w:rFonts w:ascii="Courier New" w:hAnsi="Courier New"/>
          <w:sz w:val="18"/>
        </w:rPr>
        <w:t>// Korak 4: Dohvatanje svih učesnika razgovora</w:t>
      </w:r>
    </w:p>
    <w:p w14:paraId="47EDBB0A">
      <w:pPr>
        <w:spacing w:before="20" w:after="20"/>
        <w:ind w:left="432"/>
      </w:pPr>
      <w:r>
        <w:rPr>
          <w:rFonts w:ascii="Courier New" w:hAnsi="Courier New"/>
          <w:sz w:val="18"/>
        </w:rPr>
        <w:t>var participantIds = await _conversationParticipantRepo.GetUserIds(conversationId);</w:t>
      </w:r>
    </w:p>
    <w:p w14:paraId="10282991">
      <w:pPr>
        <w:spacing w:before="20" w:after="20"/>
        <w:ind w:left="432"/>
      </w:pPr>
    </w:p>
    <w:p w14:paraId="06D3D524">
      <w:pPr>
        <w:spacing w:before="20" w:after="20"/>
        <w:ind w:left="432"/>
      </w:pPr>
      <w:r>
        <w:rPr>
          <w:rFonts w:ascii="Courier New" w:hAnsi="Courier New"/>
          <w:sz w:val="18"/>
        </w:rPr>
        <w:t>// Korak 5: SignalR push svim učesnicima</w:t>
      </w:r>
    </w:p>
    <w:p w14:paraId="63D06106">
      <w:pPr>
        <w:spacing w:before="20" w:after="20"/>
        <w:ind w:left="432"/>
      </w:pPr>
      <w:r>
        <w:rPr>
          <w:rFonts w:ascii="Courier New" w:hAnsi="Courier New"/>
          <w:sz w:val="18"/>
        </w:rPr>
        <w:t>await _notificationService.SendChatMessageAsync(participantIds, message);</w:t>
      </w:r>
    </w:p>
    <w:p w14:paraId="452EC6B5">
      <w:pPr>
        <w:spacing w:before="20" w:after="20"/>
        <w:ind w:left="432"/>
      </w:pPr>
      <w:r>
        <w:rPr>
          <w:rFonts w:ascii="Courier New" w:hAnsi="Courier New"/>
          <w:sz w:val="18"/>
        </w:rPr>
        <w:t>// → _hubContext.Clients.Groups(["user-1","user-5"]).SendAsync("ChatMessageReceived", message)</w:t>
      </w:r>
    </w:p>
    <w:p w14:paraId="50F3A71F">
      <w:pPr>
        <w:spacing w:before="20" w:after="20"/>
        <w:ind w:left="432"/>
      </w:pPr>
    </w:p>
    <w:p w14:paraId="3A5061A5">
      <w:pPr>
        <w:spacing w:before="20" w:after="20"/>
        <w:ind w:left="432"/>
      </w:pPr>
      <w:r>
        <w:t>// Korak 6: Angular SignalRService prima poruku</w:t>
      </w:r>
    </w:p>
    <w:p w14:paraId="6C1550FF">
      <w:pPr>
        <w:spacing w:before="20" w:after="20"/>
        <w:ind w:left="432"/>
      </w:pPr>
      <w:r>
        <w:rPr>
          <w:rFonts w:ascii="Courier New" w:hAnsi="Courier New"/>
          <w:sz w:val="18"/>
        </w:rPr>
        <w:t>hubConnection.on("ChatMessageReceived", msg =&gt; messageReceivedSubject.next(msg));</w:t>
      </w:r>
    </w:p>
    <w:p w14:paraId="00100765">
      <w:pPr>
        <w:pStyle w:val="3"/>
      </w:pPr>
      <w:bookmarkStart w:id="44" w:name="_Toc4799"/>
      <w:bookmarkStart w:id="45" w:name="_Toc28613"/>
      <w:r>
        <w:t>7.2. Upravljanje razgovorima</w:t>
      </w:r>
      <w:bookmarkEnd w:id="44"/>
      <w:bookmarkEnd w:id="45"/>
    </w:p>
    <w:p w14:paraId="09AAB2F4">
      <w:pPr>
        <w:spacing w:after="120"/>
        <w:jc w:val="both"/>
      </w:pPr>
      <w:r>
        <w:rPr>
          <w:b w:val="0"/>
          <w:i w:val="0"/>
        </w:rPr>
        <w:t>Sistem podržava direktne (Direct) i grupne (Group) razgovore. ChatService na backend-u pruža operacije za: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7"/>
        <w:gridCol w:w="1347"/>
        <w:gridCol w:w="3890"/>
        <w:gridCol w:w="2730"/>
      </w:tblGrid>
      <w:tr w14:paraId="27E65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2E4A6B"/>
          </w:tcPr>
          <w:p w14:paraId="580928CB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Operacija</w:t>
            </w:r>
          </w:p>
        </w:tc>
        <w:tc>
          <w:tcPr>
            <w:tcW w:w="1728" w:type="dxa"/>
            <w:shd w:val="clear" w:color="auto" w:fill="2E4A6B"/>
          </w:tcPr>
          <w:p w14:paraId="5F3ED5F8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HTTP metoda</w:t>
            </w:r>
          </w:p>
        </w:tc>
        <w:tc>
          <w:tcPr>
            <w:tcW w:w="4320" w:type="dxa"/>
            <w:shd w:val="clear" w:color="auto" w:fill="2E4A6B"/>
          </w:tcPr>
          <w:p w14:paraId="70587DC7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3888" w:type="dxa"/>
            <w:shd w:val="clear" w:color="auto" w:fill="2E4A6B"/>
          </w:tcPr>
          <w:p w14:paraId="6F2DF9FC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14:paraId="1D3C3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EEF2F7"/>
          </w:tcPr>
          <w:p w14:paraId="038DA2BE">
            <w:pPr>
              <w:spacing w:after="0" w:line="240" w:lineRule="auto"/>
            </w:pPr>
            <w:r>
              <w:rPr>
                <w:sz w:val="18"/>
              </w:rPr>
              <w:t>Slanje poruke</w:t>
            </w:r>
          </w:p>
        </w:tc>
        <w:tc>
          <w:tcPr>
            <w:tcW w:w="1728" w:type="dxa"/>
            <w:shd w:val="clear" w:color="auto" w:fill="EEF2F7"/>
          </w:tcPr>
          <w:p w14:paraId="2425CEA0">
            <w:pPr>
              <w:spacing w:after="0"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4320" w:type="dxa"/>
            <w:shd w:val="clear" w:color="auto" w:fill="EEF2F7"/>
          </w:tcPr>
          <w:p w14:paraId="770962F7">
            <w:pPr>
              <w:spacing w:after="0" w:line="240" w:lineRule="auto"/>
            </w:pPr>
            <w:r>
              <w:rPr>
                <w:sz w:val="18"/>
              </w:rPr>
              <w:t>/api/chat/messages</w:t>
            </w:r>
          </w:p>
        </w:tc>
        <w:tc>
          <w:tcPr>
            <w:tcW w:w="3888" w:type="dxa"/>
            <w:shd w:val="clear" w:color="auto" w:fill="EEF2F7"/>
          </w:tcPr>
          <w:p w14:paraId="620B00EE">
            <w:pPr>
              <w:spacing w:after="0" w:line="240" w:lineRule="auto"/>
            </w:pPr>
            <w:r>
              <w:rPr>
                <w:sz w:val="18"/>
              </w:rPr>
              <w:t>Kreira poruku i šalje SignalR notifikaciju svim učesnicima</w:t>
            </w:r>
          </w:p>
        </w:tc>
      </w:tr>
      <w:tr w14:paraId="71A26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891F48">
            <w:pPr>
              <w:spacing w:after="0" w:line="240" w:lineRule="auto"/>
            </w:pPr>
            <w:r>
              <w:rPr>
                <w:rFonts w:hint="default"/>
                <w:sz w:val="18"/>
                <w:lang w:val="en-US"/>
              </w:rPr>
              <w:t>I</w:t>
            </w:r>
            <w:r>
              <w:rPr>
                <w:sz w:val="18"/>
              </w:rPr>
              <w:t>storija poruka</w:t>
            </w:r>
          </w:p>
        </w:tc>
        <w:tc>
          <w:tcPr>
            <w:tcW w:w="1728" w:type="dxa"/>
          </w:tcPr>
          <w:p w14:paraId="5CD60F68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4320" w:type="dxa"/>
          </w:tcPr>
          <w:p w14:paraId="0B889699">
            <w:pPr>
              <w:spacing w:after="0" w:line="240" w:lineRule="auto"/>
            </w:pPr>
            <w:r>
              <w:rPr>
                <w:sz w:val="18"/>
              </w:rPr>
              <w:t>/api/chat/conversations/{id}/messages</w:t>
            </w:r>
          </w:p>
        </w:tc>
        <w:tc>
          <w:tcPr>
            <w:tcW w:w="3888" w:type="dxa"/>
          </w:tcPr>
          <w:p w14:paraId="495A027F">
            <w:pPr>
              <w:spacing w:after="0" w:line="240" w:lineRule="auto"/>
            </w:pPr>
            <w:r>
              <w:rPr>
                <w:sz w:val="18"/>
              </w:rPr>
              <w:t>Paginacija poruka – parametri before i limit</w:t>
            </w:r>
          </w:p>
        </w:tc>
      </w:tr>
      <w:tr w14:paraId="65072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EEF2F7"/>
          </w:tcPr>
          <w:p w14:paraId="614087E4">
            <w:pPr>
              <w:spacing w:after="0" w:line="240" w:lineRule="auto"/>
            </w:pPr>
            <w:r>
              <w:rPr>
                <w:sz w:val="18"/>
              </w:rPr>
              <w:t>Moji razgovori</w:t>
            </w:r>
          </w:p>
        </w:tc>
        <w:tc>
          <w:tcPr>
            <w:tcW w:w="1728" w:type="dxa"/>
            <w:shd w:val="clear" w:color="auto" w:fill="EEF2F7"/>
          </w:tcPr>
          <w:p w14:paraId="7088747B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4320" w:type="dxa"/>
            <w:shd w:val="clear" w:color="auto" w:fill="EEF2F7"/>
          </w:tcPr>
          <w:p w14:paraId="2BBB80DE">
            <w:pPr>
              <w:spacing w:after="0" w:line="240" w:lineRule="auto"/>
            </w:pPr>
            <w:r>
              <w:rPr>
                <w:sz w:val="18"/>
              </w:rPr>
              <w:t>/api/chat/conversations/my</w:t>
            </w:r>
          </w:p>
        </w:tc>
        <w:tc>
          <w:tcPr>
            <w:tcW w:w="3888" w:type="dxa"/>
            <w:shd w:val="clear" w:color="auto" w:fill="EEF2F7"/>
          </w:tcPr>
          <w:p w14:paraId="2958A32E">
            <w:pPr>
              <w:spacing w:after="0" w:line="240" w:lineRule="auto"/>
            </w:pPr>
            <w:r>
              <w:rPr>
                <w:sz w:val="18"/>
              </w:rPr>
              <w:t>Svi razgovori korisnika s brojem nepročitanih</w:t>
            </w:r>
          </w:p>
        </w:tc>
      </w:tr>
      <w:tr w14:paraId="3F8D2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DFDCFF">
            <w:pPr>
              <w:spacing w:after="0" w:line="240" w:lineRule="auto"/>
            </w:pPr>
            <w:r>
              <w:rPr>
                <w:sz w:val="18"/>
              </w:rPr>
              <w:t>Pretraga razgovora</w:t>
            </w:r>
          </w:p>
        </w:tc>
        <w:tc>
          <w:tcPr>
            <w:tcW w:w="1728" w:type="dxa"/>
          </w:tcPr>
          <w:p w14:paraId="6B93756D">
            <w:pPr>
              <w:spacing w:after="0"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4320" w:type="dxa"/>
          </w:tcPr>
          <w:p w14:paraId="5A503186">
            <w:pPr>
              <w:spacing w:after="0" w:line="240" w:lineRule="auto"/>
            </w:pPr>
            <w:r>
              <w:rPr>
                <w:sz w:val="18"/>
              </w:rPr>
              <w:t>/api/chat/conversations/search</w:t>
            </w:r>
          </w:p>
        </w:tc>
        <w:tc>
          <w:tcPr>
            <w:tcW w:w="3888" w:type="dxa"/>
          </w:tcPr>
          <w:p w14:paraId="6D794723">
            <w:pPr>
              <w:spacing w:after="0" w:line="240" w:lineRule="auto"/>
            </w:pPr>
            <w:r>
              <w:rPr>
                <w:sz w:val="18"/>
              </w:rPr>
              <w:t>Pronalazi direktni razgovor između dva korisnika</w:t>
            </w:r>
          </w:p>
        </w:tc>
      </w:tr>
    </w:tbl>
    <w:p w14:paraId="2DD96983"/>
    <w:p w14:paraId="02E351E8">
      <w:pPr>
        <w:pStyle w:val="2"/>
      </w:pPr>
      <w:bookmarkStart w:id="46" w:name="_Toc25698"/>
      <w:bookmarkStart w:id="47" w:name="_Toc26559"/>
      <w:r>
        <w:t>8. Real-time notifikacije – sistematski pregled</w:t>
      </w:r>
      <w:bookmarkEnd w:id="46"/>
      <w:bookmarkEnd w:id="47"/>
    </w:p>
    <w:p w14:paraId="3DB85887">
      <w:pPr>
        <w:spacing w:after="120"/>
        <w:jc w:val="both"/>
      </w:pPr>
      <w:r>
        <w:rPr>
          <w:b w:val="0"/>
          <w:i w:val="0"/>
        </w:rPr>
        <w:t>Pored chat sistema, SignalR se koristi za direktne notifikacije korisnicima o promjenama u sistemu koje su relevantne za njihov rad:</w:t>
      </w:r>
    </w:p>
    <w:p w14:paraId="07EA2A33">
      <w:pPr>
        <w:pStyle w:val="3"/>
      </w:pPr>
      <w:bookmarkStart w:id="48" w:name="_Toc7773"/>
      <w:bookmarkStart w:id="49" w:name="_Toc21906"/>
      <w:r>
        <w:t>8.1. Notifikacije zaključavanja ploče</w:t>
      </w:r>
      <w:bookmarkEnd w:id="48"/>
      <w:bookmarkEnd w:id="49"/>
    </w:p>
    <w:p w14:paraId="2D71D52C">
      <w:pPr>
        <w:spacing w:after="120"/>
        <w:jc w:val="both"/>
      </w:pPr>
      <w:r>
        <w:rPr>
          <w:b w:val="0"/>
          <w:i w:val="0"/>
        </w:rPr>
        <w:t>BoardLockService šalje direktnu SignalR notifikaciju korisniku koji je sljedeći u FIFO redu čekanja kada aktivan zaključaj istekne ili se otpusti:</w:t>
      </w:r>
    </w:p>
    <w:p w14:paraId="77D16190">
      <w:pPr>
        <w:spacing w:before="20" w:after="20"/>
        <w:ind w:left="432"/>
      </w:pPr>
      <w:r>
        <w:rPr>
          <w:rFonts w:ascii="Courier New" w:hAnsi="Courier New"/>
          <w:sz w:val="18"/>
        </w:rPr>
        <w:t>// U BoardLockService.PromoteNextInQueueAsync()</w:t>
      </w:r>
    </w:p>
    <w:p w14:paraId="5291DC87">
      <w:pPr>
        <w:spacing w:before="20" w:after="20"/>
        <w:ind w:left="432"/>
      </w:pPr>
      <w:r>
        <w:rPr>
          <w:rFonts w:ascii="Courier New" w:hAnsi="Courier New"/>
          <w:sz w:val="18"/>
        </w:rPr>
        <w:t>await _notificationService.SendToUserAsync(</w:t>
      </w:r>
    </w:p>
    <w:p w14:paraId="3DE1EE98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next.UserId,</w:t>
      </w:r>
    </w:p>
    <w:p w14:paraId="38F3ABA1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"YouNowHaveWriteAccess",</w:t>
      </w:r>
    </w:p>
    <w:p w14:paraId="63CD4F54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new { BoardId = boardId, ExpiresAt = newLock.ExpiresAt }</w:t>
      </w:r>
    </w:p>
    <w:p w14:paraId="111332FB">
      <w:pPr>
        <w:spacing w:before="20" w:after="20"/>
        <w:ind w:left="432"/>
      </w:pPr>
      <w:r>
        <w:rPr>
          <w:rFonts w:ascii="Courier New" w:hAnsi="Courier New"/>
          <w:sz w:val="18"/>
        </w:rPr>
        <w:t>);</w:t>
      </w:r>
    </w:p>
    <w:p w14:paraId="3D248BD8">
      <w:pPr>
        <w:spacing w:after="120"/>
        <w:jc w:val="both"/>
      </w:pPr>
      <w:r>
        <w:rPr>
          <w:b w:val="0"/>
          <w:i w:val="0"/>
        </w:rPr>
        <w:t>Ovo omogućava korisniku da odmah dobije write access bez ponovnog zahtjeva, što je ključno za dobro korisničko iskustvo u kolaborativnom okruženju.</w:t>
      </w:r>
    </w:p>
    <w:p w14:paraId="5199AADB">
      <w:pPr>
        <w:pStyle w:val="3"/>
      </w:pPr>
      <w:bookmarkStart w:id="50" w:name="_Toc30929"/>
      <w:bookmarkStart w:id="51" w:name="_Toc13541"/>
      <w:r>
        <w:t>8.2. Notifikacije zaključavanja radnih stavki</w:t>
      </w:r>
      <w:bookmarkEnd w:id="50"/>
      <w:bookmarkEnd w:id="51"/>
    </w:p>
    <w:p w14:paraId="282905BA">
      <w:pPr>
        <w:spacing w:after="120"/>
        <w:jc w:val="both"/>
      </w:pPr>
      <w:r>
        <w:rPr>
          <w:b w:val="0"/>
          <w:i w:val="0"/>
        </w:rPr>
        <w:t>WorkItemLockExpiryService (BackgroundService) šalje notifikacije svim korisnicima koji su registrovali interes za otpuštanje zaključaja:</w:t>
      </w:r>
    </w:p>
    <w:p w14:paraId="34862E28">
      <w:pPr>
        <w:spacing w:before="20" w:after="20"/>
        <w:ind w:left="432"/>
      </w:pPr>
      <w:r>
        <w:rPr>
          <w:rFonts w:ascii="Courier New" w:hAnsi="Courier New"/>
          <w:sz w:val="18"/>
        </w:rPr>
        <w:t>var interestedUserIds = await _workItemLockInterestRepo.GetInterestedUserIdsAsync(workItemId);</w:t>
      </w:r>
    </w:p>
    <w:p w14:paraId="3FC87DE5">
      <w:pPr>
        <w:spacing w:before="20" w:after="20"/>
        <w:ind w:left="432"/>
      </w:pPr>
      <w:r>
        <w:rPr>
          <w:rFonts w:ascii="Courier New" w:hAnsi="Courier New"/>
          <w:sz w:val="18"/>
        </w:rPr>
        <w:t>foreach (var interestedUserId in interestedUserIds)</w:t>
      </w:r>
    </w:p>
    <w:p w14:paraId="3312FEC1">
      <w:pPr>
        <w:spacing w:before="20" w:after="20"/>
        <w:ind w:left="432"/>
      </w:pPr>
      <w:r>
        <w:rPr>
          <w:rFonts w:ascii="Courier New" w:hAnsi="Courier New"/>
          <w:sz w:val="18"/>
        </w:rPr>
        <w:t>{</w:t>
      </w:r>
    </w:p>
    <w:p w14:paraId="3DEA7434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await _notificationService.SendToUserAsync(</w:t>
      </w:r>
    </w:p>
    <w:p w14:paraId="1F3DE974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interestedUserId,</w:t>
      </w:r>
    </w:p>
    <w:p w14:paraId="1FFD8FAB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"WorkItemUnlocked",</w:t>
      </w:r>
    </w:p>
    <w:p w14:paraId="0CD009E4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    new { WorkItemId = workItemId }</w:t>
      </w:r>
    </w:p>
    <w:p w14:paraId="78906EC1">
      <w:pPr>
        <w:spacing w:before="20" w:after="20"/>
        <w:ind w:left="432"/>
      </w:pPr>
      <w:r>
        <w:rPr>
          <w:rFonts w:ascii="Courier New" w:hAnsi="Courier New"/>
          <w:sz w:val="18"/>
        </w:rPr>
        <w:t xml:space="preserve">    );</w:t>
      </w:r>
    </w:p>
    <w:p w14:paraId="30B657B0">
      <w:pPr>
        <w:spacing w:before="20" w:after="20"/>
        <w:ind w:left="432"/>
      </w:pPr>
      <w:r>
        <w:rPr>
          <w:rFonts w:ascii="Courier New" w:hAnsi="Courier New"/>
          <w:sz w:val="18"/>
        </w:rPr>
        <w:t>}</w:t>
      </w:r>
    </w:p>
    <w:p w14:paraId="744BD0F8">
      <w:pPr>
        <w:pStyle w:val="3"/>
      </w:pPr>
      <w:bookmarkStart w:id="52" w:name="_Toc16403"/>
      <w:bookmarkStart w:id="53" w:name="_Toc28512"/>
      <w:r>
        <w:t>8.3. Ostale notifikacije</w:t>
      </w:r>
      <w:bookmarkEnd w:id="52"/>
      <w:bookmarkEnd w:id="53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3443"/>
        <w:gridCol w:w="3812"/>
      </w:tblGrid>
      <w:tr w14:paraId="64E05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2E4A6B"/>
          </w:tcPr>
          <w:p w14:paraId="3CDCDDBD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Notifikacija</w:t>
            </w:r>
          </w:p>
        </w:tc>
        <w:tc>
          <w:tcPr>
            <w:tcW w:w="3456" w:type="dxa"/>
            <w:shd w:val="clear" w:color="auto" w:fill="2E4A6B"/>
          </w:tcPr>
          <w:p w14:paraId="6AD07492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Okidač</w:t>
            </w:r>
          </w:p>
        </w:tc>
        <w:tc>
          <w:tcPr>
            <w:tcW w:w="4608" w:type="dxa"/>
            <w:shd w:val="clear" w:color="auto" w:fill="2E4A6B"/>
          </w:tcPr>
          <w:p w14:paraId="762754CC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Opis</w:t>
            </w:r>
          </w:p>
        </w:tc>
      </w:tr>
      <w:tr w14:paraId="51265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  <w:shd w:val="clear" w:color="auto" w:fill="EEF2F7"/>
          </w:tcPr>
          <w:p w14:paraId="0674C83C">
            <w:pPr>
              <w:spacing w:after="0" w:line="240" w:lineRule="auto"/>
            </w:pPr>
            <w:r>
              <w:rPr>
                <w:sz w:val="18"/>
              </w:rPr>
              <w:t>WorkItemAssigned</w:t>
            </w:r>
          </w:p>
        </w:tc>
        <w:tc>
          <w:tcPr>
            <w:tcW w:w="3456" w:type="dxa"/>
            <w:shd w:val="clear" w:color="auto" w:fill="EEF2F7"/>
          </w:tcPr>
          <w:p w14:paraId="1A8DA07B">
            <w:pPr>
              <w:spacing w:after="0" w:line="240" w:lineRule="auto"/>
            </w:pPr>
            <w:r>
              <w:t>WorkItemService.Update (UpdateWorkItemCommand)</w:t>
            </w:r>
          </w:p>
        </w:tc>
        <w:tc>
          <w:tcPr>
            <w:tcW w:w="4608" w:type="dxa"/>
            <w:shd w:val="clear" w:color="auto" w:fill="EEF2F7"/>
          </w:tcPr>
          <w:p w14:paraId="660C9DF8">
            <w:pPr>
              <w:spacing w:after="0" w:line="240" w:lineRule="auto"/>
            </w:pPr>
            <w:r>
              <w:rPr>
                <w:sz w:val="18"/>
              </w:rPr>
              <w:t>Korisnik je obavešten da mu je dodeljena radna stavka</w:t>
            </w:r>
          </w:p>
        </w:tc>
      </w:tr>
      <w:tr w14:paraId="25975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2" w:type="dxa"/>
          </w:tcPr>
          <w:p w14:paraId="28081346">
            <w:pPr>
              <w:spacing w:after="0" w:line="240" w:lineRule="auto"/>
            </w:pPr>
            <w:r>
              <w:t>WorkspaceInvitation / BoardInvitation</w:t>
            </w:r>
          </w:p>
        </w:tc>
        <w:tc>
          <w:tcPr>
            <w:tcW w:w="3456" w:type="dxa"/>
          </w:tcPr>
          <w:p w14:paraId="48821E0E">
            <w:pPr>
              <w:spacing w:after="0" w:line="240" w:lineRule="auto"/>
            </w:pPr>
            <w:r>
              <w:t>InvitationService.InviteUser / BoardService board invite</w:t>
            </w:r>
          </w:p>
        </w:tc>
        <w:tc>
          <w:tcPr>
            <w:tcW w:w="4608" w:type="dxa"/>
          </w:tcPr>
          <w:p w14:paraId="12034FDE">
            <w:pPr>
              <w:spacing w:after="0" w:line="240" w:lineRule="auto"/>
            </w:pPr>
            <w:r>
              <w:rPr>
                <w:sz w:val="18"/>
              </w:rPr>
              <w:t>Korisnik je obavešten o pozivu za pridruživanje radnom prostoru</w:t>
            </w:r>
          </w:p>
        </w:tc>
      </w:tr>
    </w:tbl>
    <w:p w14:paraId="6056A28F"/>
    <w:p w14:paraId="215BF1C7">
      <w:pPr>
        <w:pStyle w:val="2"/>
      </w:pPr>
      <w:bookmarkStart w:id="54" w:name="_Toc14209"/>
      <w:bookmarkStart w:id="55" w:name="_Toc7596"/>
      <w:r>
        <w:t>9. Razlozi odabira komunikacijskih tehnologija</w:t>
      </w:r>
      <w:bookmarkEnd w:id="54"/>
      <w:bookmarkEnd w:id="55"/>
    </w:p>
    <w:p w14:paraId="31EB3911">
      <w:pPr>
        <w:pStyle w:val="3"/>
      </w:pPr>
      <w:bookmarkStart w:id="56" w:name="_Toc1318"/>
      <w:bookmarkStart w:id="57" w:name="_Toc13731"/>
      <w:r>
        <w:t>9.1. Zašto SignalR</w:t>
      </w:r>
      <w:bookmarkEnd w:id="56"/>
      <w:bookmarkEnd w:id="57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6336"/>
      </w:tblGrid>
      <w:tr w14:paraId="1CE85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2E4A6B"/>
          </w:tcPr>
          <w:p w14:paraId="5E5DB4D2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Razlog</w:t>
            </w:r>
          </w:p>
        </w:tc>
        <w:tc>
          <w:tcPr>
            <w:tcW w:w="6336" w:type="dxa"/>
            <w:shd w:val="clear" w:color="auto" w:fill="2E4A6B"/>
          </w:tcPr>
          <w:p w14:paraId="31E0BD17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Obrazloženje</w:t>
            </w:r>
          </w:p>
        </w:tc>
      </w:tr>
      <w:tr w14:paraId="3D87C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EEF2F7"/>
          </w:tcPr>
          <w:p w14:paraId="76C449F8">
            <w:pPr>
              <w:spacing w:after="0" w:line="240" w:lineRule="auto"/>
            </w:pPr>
            <w:r>
              <w:rPr>
                <w:sz w:val="18"/>
              </w:rPr>
              <w:t>Native ASP.NET Core integracija</w:t>
            </w:r>
          </w:p>
        </w:tc>
        <w:tc>
          <w:tcPr>
            <w:tcW w:w="6336" w:type="dxa"/>
            <w:shd w:val="clear" w:color="auto" w:fill="EEF2F7"/>
          </w:tcPr>
          <w:p w14:paraId="6E7DD527">
            <w:pPr>
              <w:spacing w:after="0" w:line="240" w:lineRule="auto"/>
            </w:pPr>
            <w:r>
              <w:rPr>
                <w:sz w:val="18"/>
              </w:rPr>
              <w:t>SignalR je dio ASP.NET Core ekosistema – nema potrebe za dodatnim serverima, konfiguracija je minimalna.</w:t>
            </w:r>
          </w:p>
        </w:tc>
      </w:tr>
      <w:tr w14:paraId="52D63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</w:tcPr>
          <w:p w14:paraId="4E77E4A6">
            <w:pPr>
              <w:spacing w:after="0" w:line="240" w:lineRule="auto"/>
            </w:pPr>
            <w:r>
              <w:rPr>
                <w:sz w:val="18"/>
              </w:rPr>
              <w:t>JWT autentifikacija bez dodatnog koda</w:t>
            </w:r>
          </w:p>
        </w:tc>
        <w:tc>
          <w:tcPr>
            <w:tcW w:w="6336" w:type="dxa"/>
          </w:tcPr>
          <w:p w14:paraId="1CDE44A0">
            <w:pPr>
              <w:spacing w:after="0" w:line="240" w:lineRule="auto"/>
            </w:pPr>
            <w:r>
              <w:rPr>
                <w:sz w:val="18"/>
              </w:rPr>
              <w:t>[Authorize] atribut na Hub-u automatski validira JWT token pri svakom spajanju.</w:t>
            </w:r>
          </w:p>
        </w:tc>
      </w:tr>
      <w:tr w14:paraId="095D6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EEF2F7"/>
          </w:tcPr>
          <w:p w14:paraId="7F05CCDE">
            <w:pPr>
              <w:spacing w:after="0" w:line="240" w:lineRule="auto"/>
            </w:pPr>
            <w:r>
              <w:rPr>
                <w:sz w:val="18"/>
              </w:rPr>
              <w:t>Grupe (Groups) za ciljane notifikacije</w:t>
            </w:r>
          </w:p>
        </w:tc>
        <w:tc>
          <w:tcPr>
            <w:tcW w:w="6336" w:type="dxa"/>
            <w:shd w:val="clear" w:color="auto" w:fill="EEF2F7"/>
          </w:tcPr>
          <w:p w14:paraId="6724E84D">
            <w:pPr>
              <w:spacing w:after="0" w:line="240" w:lineRule="auto"/>
            </w:pPr>
            <w:r>
              <w:rPr>
                <w:sz w:val="18"/>
              </w:rPr>
              <w:t>user-{userId} grupe omogućavaju precizno ciljanje notifikacija bez broadcast-a svim klijentima.</w:t>
            </w:r>
          </w:p>
        </w:tc>
      </w:tr>
      <w:tr w14:paraId="4EB9A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</w:tcPr>
          <w:p w14:paraId="50D7EC22">
            <w:pPr>
              <w:spacing w:after="0" w:line="240" w:lineRule="auto"/>
            </w:pPr>
            <w:r>
              <w:rPr>
                <w:sz w:val="18"/>
              </w:rPr>
              <w:t>Automatski reconnect</w:t>
            </w:r>
          </w:p>
        </w:tc>
        <w:tc>
          <w:tcPr>
            <w:tcW w:w="6336" w:type="dxa"/>
          </w:tcPr>
          <w:p w14:paraId="37A2F3EB">
            <w:pPr>
              <w:spacing w:after="0" w:line="240" w:lineRule="auto"/>
            </w:pPr>
            <w:r>
              <w:rPr>
                <w:sz w:val="18"/>
              </w:rPr>
              <w:t>withAutomaticReconnect() na klientu osigurava otpornost na privremeni pad veze.</w:t>
            </w:r>
          </w:p>
        </w:tc>
      </w:tr>
      <w:tr w14:paraId="265BC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EEF2F7"/>
          </w:tcPr>
          <w:p w14:paraId="78B2ED42">
            <w:pPr>
              <w:spacing w:after="0" w:line="240" w:lineRule="auto"/>
            </w:pPr>
            <w:r>
              <w:rPr>
                <w:sz w:val="18"/>
              </w:rPr>
              <w:t>Transport fallback</w:t>
            </w:r>
          </w:p>
        </w:tc>
        <w:tc>
          <w:tcPr>
            <w:tcW w:w="6336" w:type="dxa"/>
            <w:shd w:val="clear" w:color="auto" w:fill="EEF2F7"/>
          </w:tcPr>
          <w:p w14:paraId="2D64874F">
            <w:pPr>
              <w:spacing w:after="0" w:line="240" w:lineRule="auto"/>
            </w:pPr>
            <w:r>
              <w:rPr>
                <w:sz w:val="18"/>
              </w:rPr>
              <w:t>SignalR automatski odabire WebSocket, Server-Sent Events ili Long Polling u zavisnosti od podrške klijenta.</w:t>
            </w:r>
          </w:p>
        </w:tc>
      </w:tr>
      <w:tr w14:paraId="4F2C3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</w:tcPr>
          <w:p w14:paraId="313034AB">
            <w:pPr>
              <w:spacing w:after="0" w:line="240" w:lineRule="auto"/>
            </w:pPr>
            <w:r>
              <w:rPr>
                <w:sz w:val="18"/>
              </w:rPr>
              <w:t>@microsoft/signalr npm paket</w:t>
            </w:r>
          </w:p>
        </w:tc>
        <w:tc>
          <w:tcPr>
            <w:tcW w:w="6336" w:type="dxa"/>
          </w:tcPr>
          <w:p w14:paraId="11AE3C96">
            <w:pPr>
              <w:spacing w:after="0" w:line="240" w:lineRule="auto"/>
            </w:pPr>
            <w:r>
              <w:rPr>
                <w:sz w:val="18"/>
              </w:rPr>
              <w:t>Izvrsna Angular integracija, TypeScript tipovi, identična API na svim platformama.</w:t>
            </w:r>
          </w:p>
        </w:tc>
      </w:tr>
      <w:tr w14:paraId="288AD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EEF2F7"/>
          </w:tcPr>
          <w:p w14:paraId="3FF646BA">
            <w:pPr>
              <w:spacing w:after="0" w:line="240" w:lineRule="auto"/>
            </w:pPr>
            <w:r>
              <w:rPr>
                <w:sz w:val="18"/>
              </w:rPr>
              <w:t>Praćenje prisutnosti</w:t>
            </w:r>
          </w:p>
        </w:tc>
        <w:tc>
          <w:tcPr>
            <w:tcW w:w="6336" w:type="dxa"/>
            <w:shd w:val="clear" w:color="auto" w:fill="EEF2F7"/>
          </w:tcPr>
          <w:p w14:paraId="03B5EDCF">
            <w:pPr>
              <w:spacing w:after="0" w:line="240" w:lineRule="auto"/>
            </w:pPr>
            <w:r>
              <w:rPr>
                <w:sz w:val="18"/>
              </w:rPr>
              <w:t>OnConnectedAsync i OnDisconnectedAsync prirodno prate IsOnline status bez dodatnih mehanizama.</w:t>
            </w:r>
          </w:p>
        </w:tc>
      </w:tr>
    </w:tbl>
    <w:p w14:paraId="0F39D49C"/>
    <w:p w14:paraId="6F200817">
      <w:pPr>
        <w:pStyle w:val="3"/>
      </w:pPr>
      <w:bookmarkStart w:id="58" w:name="_Toc5337"/>
      <w:bookmarkStart w:id="59" w:name="_Toc27096"/>
      <w:r>
        <w:t>9.2. Zašto RabbitMQ</w:t>
      </w:r>
      <w:bookmarkEnd w:id="58"/>
      <w:bookmarkEnd w:id="59"/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6336"/>
      </w:tblGrid>
      <w:tr w14:paraId="2F59C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2E4A6B"/>
          </w:tcPr>
          <w:p w14:paraId="71647047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Razlog</w:t>
            </w:r>
          </w:p>
        </w:tc>
        <w:tc>
          <w:tcPr>
            <w:tcW w:w="6336" w:type="dxa"/>
            <w:shd w:val="clear" w:color="auto" w:fill="2E4A6B"/>
          </w:tcPr>
          <w:p w14:paraId="59C5F6AD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Obrazloženje</w:t>
            </w:r>
          </w:p>
        </w:tc>
      </w:tr>
      <w:tr w14:paraId="0F370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EEF2F7"/>
          </w:tcPr>
          <w:p w14:paraId="42448741">
            <w:pPr>
              <w:spacing w:after="0" w:line="240" w:lineRule="auto"/>
            </w:pPr>
            <w:r>
              <w:rPr>
                <w:sz w:val="18"/>
              </w:rPr>
              <w:t>Asinhronost i razdvajanje</w:t>
            </w:r>
          </w:p>
        </w:tc>
        <w:tc>
          <w:tcPr>
            <w:tcW w:w="6336" w:type="dxa"/>
            <w:shd w:val="clear" w:color="auto" w:fill="EEF2F7"/>
          </w:tcPr>
          <w:p w14:paraId="7FE1392C">
            <w:pPr>
              <w:spacing w:after="0" w:line="240" w:lineRule="auto"/>
            </w:pPr>
            <w:r>
              <w:rPr>
                <w:sz w:val="18"/>
              </w:rPr>
              <w:t>HTTP odgovor se vraća klijentu bez čekanja na obradu domenskih događaja – RabbitMQ preuzima poruku i obrađuje je u pozadini.</w:t>
            </w:r>
          </w:p>
        </w:tc>
      </w:tr>
      <w:tr w14:paraId="32064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</w:tcPr>
          <w:p w14:paraId="12408570">
            <w:pPr>
              <w:spacing w:after="0" w:line="240" w:lineRule="auto"/>
            </w:pPr>
            <w:r>
              <w:rPr>
                <w:sz w:val="18"/>
              </w:rPr>
              <w:t>Durabilnost poruka</w:t>
            </w:r>
          </w:p>
        </w:tc>
        <w:tc>
          <w:tcPr>
            <w:tcW w:w="6336" w:type="dxa"/>
          </w:tcPr>
          <w:p w14:paraId="1923D4B8">
            <w:pPr>
              <w:spacing w:after="0" w:line="240" w:lineRule="auto"/>
            </w:pPr>
            <w:r>
              <w:rPr>
                <w:sz w:val="18"/>
              </w:rPr>
              <w:t>Durable queue i Persistent poruke garantuju da se domenski događaji ne gube pri padu servisa.</w:t>
            </w:r>
          </w:p>
        </w:tc>
      </w:tr>
      <w:tr w14:paraId="75EB4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EEF2F7"/>
          </w:tcPr>
          <w:p w14:paraId="64BF7AB7">
            <w:pPr>
              <w:spacing w:after="0" w:line="240" w:lineRule="auto"/>
            </w:pPr>
            <w:r>
              <w:rPr>
                <w:sz w:val="18"/>
              </w:rPr>
              <w:t>Otpornost na greške</w:t>
            </w:r>
          </w:p>
        </w:tc>
        <w:tc>
          <w:tcPr>
            <w:tcW w:w="6336" w:type="dxa"/>
            <w:shd w:val="clear" w:color="auto" w:fill="EEF2F7"/>
          </w:tcPr>
          <w:p w14:paraId="41237D8E">
            <w:pPr>
              <w:spacing w:after="0" w:line="240" w:lineRule="auto"/>
            </w:pPr>
            <w:r>
              <w:rPr>
                <w:sz w:val="18"/>
              </w:rPr>
              <w:t>BasicNack s requeue:true vraća poruku u red ako obrada ne uspije. BackgroundService ima retry petlju s 5s kašnjenjem pri padu veze.</w:t>
            </w:r>
          </w:p>
        </w:tc>
      </w:tr>
      <w:tr w14:paraId="0133B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</w:tcPr>
          <w:p w14:paraId="3F84AB87">
            <w:pPr>
              <w:spacing w:after="0" w:line="240" w:lineRule="auto"/>
            </w:pPr>
            <w:r>
              <w:rPr>
                <w:sz w:val="18"/>
              </w:rPr>
              <w:t>Audit trail</w:t>
            </w:r>
          </w:p>
        </w:tc>
        <w:tc>
          <w:tcPr>
            <w:tcW w:w="6336" w:type="dxa"/>
          </w:tcPr>
          <w:p w14:paraId="37078515">
            <w:pPr>
              <w:spacing w:after="0" w:line="240" w:lineRule="auto"/>
            </w:pPr>
            <w:r>
              <w:rPr>
                <w:sz w:val="18"/>
              </w:rPr>
              <w:t>Sve domenski događaji koji prolaze kroz RabbitMQ automatski se perzistiraju u domain_event_logs tabelu.</w:t>
            </w:r>
          </w:p>
        </w:tc>
      </w:tr>
      <w:tr w14:paraId="0F5A0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EEF2F7"/>
          </w:tcPr>
          <w:p w14:paraId="64CF5D1E">
            <w:pPr>
              <w:spacing w:after="0" w:line="240" w:lineRule="auto"/>
            </w:pPr>
            <w:r>
              <w:rPr>
                <w:sz w:val="18"/>
              </w:rPr>
              <w:t>Observer pattern integracija</w:t>
            </w:r>
          </w:p>
        </w:tc>
        <w:tc>
          <w:tcPr>
            <w:tcW w:w="6336" w:type="dxa"/>
            <w:shd w:val="clear" w:color="auto" w:fill="EEF2F7"/>
          </w:tcPr>
          <w:p w14:paraId="5DA51073">
            <w:pPr>
              <w:spacing w:after="0" w:line="240" w:lineRule="auto"/>
            </w:pPr>
            <w:r>
              <w:rPr>
                <w:sz w:val="18"/>
              </w:rPr>
              <w:t>RabbitMqDomainEventObserver se transparentno ubacuje u Observer lanac – servisi ne znaju za RabbitMQ.</w:t>
            </w:r>
          </w:p>
        </w:tc>
      </w:tr>
      <w:tr w14:paraId="469A6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</w:tcPr>
          <w:p w14:paraId="2AE7FEBF">
            <w:pPr>
              <w:spacing w:after="0" w:line="240" w:lineRule="auto"/>
            </w:pPr>
            <w:r>
              <w:rPr>
                <w:sz w:val="18"/>
              </w:rPr>
              <w:t>Proširivost</w:t>
            </w:r>
          </w:p>
        </w:tc>
        <w:tc>
          <w:tcPr>
            <w:tcW w:w="6336" w:type="dxa"/>
          </w:tcPr>
          <w:p w14:paraId="3EC29199">
            <w:pPr>
              <w:spacing w:after="0" w:line="240" w:lineRule="auto"/>
            </w:pPr>
            <w:r>
              <w:rPr>
                <w:sz w:val="18"/>
              </w:rPr>
              <w:t>Novi konzument (UserEventConsumerService) se dodaje bez ikakve izmjene postojeći komponenti.</w:t>
            </w:r>
          </w:p>
        </w:tc>
      </w:tr>
      <w:tr w14:paraId="47AB2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68" w:type="dxa"/>
            <w:shd w:val="clear" w:color="auto" w:fill="EEF2F7"/>
          </w:tcPr>
          <w:p w14:paraId="3C85B3FE">
            <w:pPr>
              <w:spacing w:after="0" w:line="240" w:lineRule="auto"/>
            </w:pPr>
            <w:r>
              <w:rPr>
                <w:sz w:val="18"/>
              </w:rPr>
              <w:t>AMQP standard</w:t>
            </w:r>
          </w:p>
        </w:tc>
        <w:tc>
          <w:tcPr>
            <w:tcW w:w="6336" w:type="dxa"/>
            <w:shd w:val="clear" w:color="auto" w:fill="EEF2F7"/>
          </w:tcPr>
          <w:p w14:paraId="2C80A6FA">
            <w:pPr>
              <w:spacing w:after="0" w:line="240" w:lineRule="auto"/>
            </w:pPr>
            <w:r>
              <w:rPr>
                <w:sz w:val="18"/>
              </w:rPr>
              <w:t>RabbitMQ implementira AMQP protokol koji je industrijskim standardom za message brokere.</w:t>
            </w:r>
          </w:p>
        </w:tc>
      </w:tr>
    </w:tbl>
    <w:p w14:paraId="40F76052"/>
    <w:p w14:paraId="65C9B82E">
      <w:pPr>
        <w:pStyle w:val="2"/>
      </w:pPr>
      <w:bookmarkStart w:id="60" w:name="_Toc32397"/>
      <w:bookmarkStart w:id="61" w:name="_Toc27352"/>
      <w:r>
        <w:t>10. Zaključak</w:t>
      </w:r>
      <w:bookmarkEnd w:id="60"/>
      <w:bookmarkEnd w:id="61"/>
    </w:p>
    <w:p w14:paraId="20266DDC">
      <w:pPr>
        <w:spacing w:after="120"/>
        <w:jc w:val="both"/>
      </w:pPr>
      <w:r>
        <w:rPr>
          <w:b w:val="0"/>
          <w:i w:val="0"/>
        </w:rPr>
        <w:t>Sistem Verta implementira moderni dvostruki komunikacijski model koji zadovoljava sve zahteve kolaborativne platforme u realnom vremenu. SignalR pruža neposrednu WebSocket komunikaciju od servera ka klijentu s preciznim ciljanjem po korisničkim grupama, dok RabbitMQ osigurava asinhronost, durabilnost i proširivost inter-komponentne komunikacije.</w:t>
      </w:r>
    </w:p>
    <w:p w14:paraId="2DB65922">
      <w:pPr>
        <w:spacing w:after="120"/>
        <w:jc w:val="both"/>
      </w:pPr>
      <w:r>
        <w:rPr>
          <w:b w:val="0"/>
          <w:i w:val="0"/>
        </w:rPr>
        <w:t>Observer pattern elegantno razdvaja domenski sloj od komunikacijske infrastrukture: aplikacijski servisi pozivaju samo DomainEventSubject.NotifyAsync() bez ikakve zavisnosti o RabbitMQ ili SignalR. Ovo je u skladu s Clean Architecture principima i osigurava da dodavanje novih komunikacijskih kanala ne zahteva izmenu postojeće poslovne logike.</w:t>
      </w:r>
    </w:p>
    <w:p w14:paraId="6B166ABA">
      <w:pPr>
        <w:spacing w:after="120"/>
        <w:jc w:val="both"/>
      </w:pPr>
      <w:r>
        <w:rPr>
          <w:b w:val="0"/>
          <w:i w:val="0"/>
        </w:rPr>
        <w:t>Sistem je spreman za buduće proširenje: SignalRDomainEventObserver je registrovan kao tačka proširenja za broadcast domenskih događaja svim korisnicima workspacea, a UserEventConsumerService pruža infrastrukturu za obradu korisničkih događaja kao što su registracija, prijava i prom</w:t>
      </w:r>
      <w:bookmarkStart w:id="62" w:name="_GoBack"/>
      <w:bookmarkEnd w:id="62"/>
      <w:r>
        <w:rPr>
          <w:b w:val="0"/>
          <w:i w:val="0"/>
        </w:rPr>
        <w:t>ena profila.</w:t>
      </w:r>
    </w:p>
    <w:sectPr>
      <w:headerReference r:id="rId5" w:type="default"/>
      <w:footerReference r:id="rId6" w:type="default"/>
      <w:pgSz w:w="12240" w:h="15840"/>
      <w:pgMar w:top="1411" w:right="1411" w:bottom="1411" w:left="141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CF8C69">
    <w:pPr>
      <w:pBdr>
        <w:top w:val="single" w:color="CCCCCC" w:sz="4" w:space="4"/>
      </w:pBdr>
      <w:tabs>
        <w:tab w:val="right" w:pos="9026"/>
      </w:tabs>
    </w:pPr>
    <w:r>
      <w:rPr>
        <w:color w:val="888888"/>
        <w:sz w:val="18"/>
        <w:szCs w:val="18"/>
      </w:rPr>
      <w:t>Verta – Platforma za upravljanje projektima</w:t>
    </w:r>
    <w:r>
      <w:rPr>
        <w:color w:val="888888"/>
        <w:sz w:val="18"/>
        <w:szCs w:val="18"/>
      </w:rPr>
      <w:tab/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38E2AB">
    <w:pPr>
      <w:pBdr>
        <w:bottom w:val="single" w:color="CCCCCC" w:sz="4" w:space="4"/>
      </w:pBdr>
      <w:tabs>
        <w:tab w:val="right" w:pos="9026"/>
      </w:tabs>
    </w:pPr>
    <w:r>
      <w:rPr>
        <w:color w:val="888888"/>
        <w:sz w:val="18"/>
        <w:szCs w:val="18"/>
      </w:rPr>
      <w:t>Arhitektura i projektovanje softvera 2025/2026</w:t>
    </w:r>
    <w:r>
      <w:rPr>
        <w:color w:val="888888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1544938"/>
    <w:rsid w:val="7C791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37">
    <w:name w:val="toc 1"/>
    <w:basedOn w:val="1"/>
    <w:next w:val="1"/>
    <w:semiHidden/>
    <w:unhideWhenUsed/>
    <w:uiPriority w:val="39"/>
  </w:style>
  <w:style w:type="paragraph" w:styleId="38">
    <w:name w:val="toc 2"/>
    <w:basedOn w:val="1"/>
    <w:next w:val="1"/>
    <w:semiHidden/>
    <w:unhideWhenUsed/>
    <w:uiPriority w:val="39"/>
    <w:pPr>
      <w:ind w:left="420" w:leftChars="200"/>
    </w:pPr>
  </w:style>
  <w:style w:type="table" w:styleId="3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779</Words>
  <Characters>5568</Characters>
  <Lines>0</Lines>
  <Paragraphs>0</Paragraphs>
  <TotalTime>21</TotalTime>
  <ScaleCrop>false</ScaleCrop>
  <LinksUpToDate>false</LinksUpToDate>
  <CharactersWithSpaces>6310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Riba Srednja</cp:lastModifiedBy>
  <dcterms:modified xsi:type="dcterms:W3CDTF">2026-06-30T18:18:40Z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eyJoZGlkIjoiY2Y0M2Q4MjhlNGM1ZGFkMDlkODViNzljMjU3NDJkN2YiLCJ1c2VySWQiOiI4MTI2Nzg3NTYzNjkzIn0=</vt:lpwstr>
  </property>
  <property fmtid="{D5CDD505-2E9C-101B-9397-08002B2CF9AE}" pid="3" name="KSOProductBuildVer">
    <vt:lpwstr>1033-12.1.0.26880</vt:lpwstr>
  </property>
  <property fmtid="{D5CDD505-2E9C-101B-9397-08002B2CF9AE}" pid="4" name="ICV">
    <vt:lpwstr>62E57EB358C84B99B5B98BBBFDFCE19C_12</vt:lpwstr>
  </property>
</Properties>
</file>